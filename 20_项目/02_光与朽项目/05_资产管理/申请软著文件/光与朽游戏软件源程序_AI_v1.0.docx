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CEDA6">
      <w:pPr>
        <w:spacing w:line="280" w:lineRule="exact"/>
      </w:pPr>
      <w:r>
        <w:t>using UnityEngine;</w:t>
      </w:r>
      <w:r>
        <w:br w:type="textWrapping"/>
      </w:r>
      <w:r>
        <w:t>using System.Collections.Generic;</w:t>
      </w:r>
      <w:r>
        <w:br w:type="textWrapping"/>
      </w:r>
      <w:r>
        <w:t>namespace NeonGamblingTower.Laser</w:t>
      </w:r>
      <w:r>
        <w:br w:type="textWrapping"/>
      </w:r>
      <w:r>
        <w:t>{</w:t>
      </w:r>
      <w:r>
        <w:br w:type="textWrapping"/>
      </w:r>
      <w:r>
        <w:t>/// &lt;summary&gt;</w:t>
      </w:r>
      <w:r>
        <w:br w:type="textWrapping"/>
      </w:r>
      <w:r>
        <w:t>/// 激光 LineRenderer 控制器 - Step 2 反射逻辑</w:t>
      </w:r>
      <w:r>
        <w:br w:type="textWrapping"/>
      </w:r>
      <w:r>
        <w:t>/// 功能：旋转控制、长度控制、宽度控制、VFX同步、墙壁反射</w:t>
      </w:r>
      <w:r>
        <w:br w:type="textWrapping"/>
      </w:r>
      <w:r>
        <w:t>/// 使用世界空间坐标，支持最多3次反射</w:t>
      </w:r>
      <w:r>
        <w:br w:type="textWrapping"/>
      </w:r>
      <w:r>
        <w:t>/// &lt;/summary&gt;</w:t>
      </w:r>
      <w:r>
        <w:br w:type="textWrapping"/>
      </w:r>
      <w:r>
        <w:t>public class LaserLineRendererController : MonoBehaviour</w:t>
      </w:r>
      <w:r>
        <w:br w:type="textWrapping"/>
      </w:r>
      <w:r>
        <w:t>{</w:t>
      </w:r>
      <w:r>
        <w:br w:type="textWrapping"/>
      </w:r>
      <w:r>
        <w:t>#region Inspector Fields</w:t>
      </w:r>
      <w:r>
        <w:br w:type="textWrapping"/>
      </w:r>
      <w:r>
        <w:t>[Header("=== 组件引用 ===")]</w:t>
      </w:r>
      <w:r>
        <w:br w:type="textWrapping"/>
      </w:r>
      <w:r>
        <w:t>[SerializeField] private Transform laserPivot;          // 旋转控制节点</w:t>
      </w:r>
      <w:r>
        <w:br w:type="textWrapping"/>
      </w:r>
      <w:r>
        <w:t>[SerializeField] private LineRenderer lineRenderer;     // 激光LineRenderer</w:t>
      </w:r>
      <w:r>
        <w:br w:type="textWrapping"/>
      </w:r>
      <w:r>
        <w:t>[SerializeField] private Transform startVFX;            // 起点粒子特效</w:t>
      </w:r>
      <w:r>
        <w:br w:type="textWrapping"/>
      </w:r>
      <w:r>
        <w:t>[SerializeField] private Transform endVFX;              // 终点粒子特效</w:t>
      </w:r>
      <w:r>
        <w:br w:type="textWrapping"/>
      </w:r>
      <w:r>
        <w:t>[Header("=== VFX 子节点引用 ===")]</w:t>
      </w:r>
      <w:r>
        <w:br w:type="textWrapping"/>
      </w:r>
      <w:r>
        <w:t>[SerializeField] private Transform[] startVFXChildren;  // StartVFX 下需要缩放的子节点</w:t>
      </w:r>
      <w:r>
        <w:br w:type="textWrapping"/>
      </w:r>
      <w:r>
        <w:t>[SerializeField] private Transform[] endVFXChildren;    // EndVFX 下需要缩放的子节点</w:t>
      </w:r>
      <w:r>
        <w:br w:type="textWrapping"/>
      </w:r>
      <w:r>
        <w:t>[Header("=== 激光参数 ===")]</w:t>
      </w:r>
      <w:r>
        <w:br w:type="textWrapping"/>
      </w:r>
      <w:r>
        <w:t>[SerializeField] private float laserLength = 19f;       // 激光总长度</w:t>
      </w:r>
      <w:r>
        <w:br w:type="textWrapping"/>
      </w:r>
      <w:r>
        <w:t>[SerializeField] private float laserWidth = 0.5f;       // 激光宽度</w:t>
      </w:r>
      <w:r>
        <w:br w:type="textWrapping"/>
      </w:r>
      <w:r>
        <w:t>[SerializeField] private float startPointOffset = 0f;   // 起点Y轴偏移（本地坐标）</w:t>
      </w:r>
      <w:r>
        <w:br w:type="textWrapping"/>
      </w:r>
      <w:r>
        <w:t>[Header("=== 旋转控制 ===")]</w:t>
      </w:r>
      <w:r>
        <w:br w:type="textWrapping"/>
      </w:r>
      <w:r>
        <w:t>[SerializeField] private float rotationSpeed = 100f;    // 旋转速度</w:t>
      </w:r>
      <w:r>
        <w:br w:type="textWrapping"/>
      </w:r>
      <w:r>
        <w:t>[SerializeField] private float minAngle = -90f;         // 最小角度（右侧）</w:t>
      </w:r>
      <w:r>
        <w:br w:type="textWrapping"/>
      </w:r>
      <w:r>
        <w:t>[SerializeField] private float maxAngle = 90f;          // 最大角度（左侧）</w:t>
      </w:r>
      <w:r>
        <w:br w:type="textWrapping"/>
      </w:r>
      <w:r>
        <w:t>[Header("=== VFX 缩放 ===")]</w:t>
      </w:r>
      <w:r>
        <w:br w:type="textWrapping"/>
      </w:r>
      <w:r>
        <w:t>[SerializeField] private float baseWidth = 0.5f;        // 基础宽度（对应VFX缩放为1）</w:t>
      </w:r>
      <w:r>
        <w:br w:type="textWrapping"/>
      </w:r>
      <w:r>
        <w:t>[SerializeField] private float baseVFXScale = 1f;       // 基础VFX缩放值</w:t>
      </w:r>
      <w:r>
        <w:br w:type="textWrapping"/>
      </w:r>
      <w:r>
        <w:t>[Header("=== 反射设置 ===")]</w:t>
      </w:r>
      <w:r>
        <w:br w:type="textWrapping"/>
      </w:r>
      <w:r>
        <w:t>[SerializeField] private int maxReflections = 0;        // 最大反射次数（0-3，由技能等级决定）</w:t>
      </w:r>
      <w:r>
        <w:br w:type="textWrapping"/>
      </w:r>
      <w:r>
        <w:t>[SerializeField] private LayerMask wallLayer;           // 墙壁Layer</w:t>
      </w:r>
      <w:r>
        <w:br w:type="textWrapping"/>
      </w:r>
      <w:r>
        <w:t>[SerializeField] private LayerMask enemyLayer;          // 敌人Layer（包含Enemy和BouncingEnemy）</w:t>
      </w:r>
      <w:r>
        <w:br w:type="textWrapping"/>
      </w:r>
      <w:r>
        <w:t>[Header("=== 性能优化 ===")]</w:t>
      </w:r>
      <w:r>
        <w:br w:type="textWrapping"/>
      </w:r>
      <w:r>
        <w:t>[SerializeField] private float raycastInterval = 0.02f; // Raycast检测间隔（秒）</w:t>
      </w:r>
      <w:r>
        <w:br w:type="textWrapping"/>
      </w:r>
      <w:r>
        <w:t>[Header("=== 调试 ===")]</w:t>
      </w:r>
      <w:r>
        <w:br w:type="textWrapping"/>
      </w:r>
      <w:r>
        <w:t>[SerializeField] private bool showDebugGizmos = true;</w:t>
      </w:r>
      <w:r>
        <w:br w:type="textWrapping"/>
      </w:r>
      <w:r>
        <w:t>[SerializeField] private bool showDebugLogs = false;</w:t>
      </w:r>
      <w:r>
        <w:br w:type="textWrapping"/>
      </w:r>
      <w:r>
        <w:t>#endregion</w:t>
      </w:r>
      <w:r>
        <w:br w:type="textWrapping"/>
      </w:r>
      <w:r>
        <w:t>#region Private Variables</w:t>
      </w:r>
      <w:r>
        <w:br w:type="textWrapping"/>
      </w:r>
      <w:r>
        <w:t>// 旋转控制</w:t>
      </w:r>
      <w:r>
        <w:br w:type="textWrapping"/>
      </w:r>
      <w:r>
        <w:t>private float currentAngle = 0f;</w:t>
      </w:r>
      <w:r>
        <w:br w:type="textWrapping"/>
      </w:r>
      <w:r>
        <w:t>private Vector2 lastTouchPosition;</w:t>
      </w:r>
      <w:r>
        <w:br w:type="textWrapping"/>
      </w:r>
      <w:r>
        <w:t>private bool isDragging = false;</w:t>
      </w:r>
      <w:r>
        <w:br w:type="textWrapping"/>
      </w:r>
      <w:r>
        <w:t>// Raycast 优化</w:t>
      </w:r>
      <w:r>
        <w:br w:type="textWrapping"/>
      </w:r>
      <w:r>
        <w:t>private float lastRaycastTime;</w:t>
      </w:r>
      <w:r>
        <w:br w:type="textWrapping"/>
      </w:r>
      <w:r>
        <w:t>// 激光路径点（世界坐标）</w:t>
      </w:r>
      <w:r>
        <w:br w:type="textWrapping"/>
      </w:r>
      <w:r>
        <w:t>private List&lt;Vector3&gt; laserPoints = new List&lt;Vector3&gt;();</w:t>
      </w:r>
      <w:r>
        <w:br w:type="textWrapping"/>
      </w:r>
    </w:p>
    <w:p w14:paraId="28141DAC">
      <w:r>
        <w:br w:type="page"/>
      </w:r>
    </w:p>
    <w:p w14:paraId="076CF7B7">
      <w:pPr>
        <w:spacing w:line="280" w:lineRule="exact"/>
      </w:pPr>
      <w:bookmarkStart w:id="0" w:name="_GoBack"/>
      <w:bookmarkEnd w:id="0"/>
      <w:r>
        <w:t>// 缓存</w:t>
      </w:r>
      <w:r>
        <w:br w:type="textWrapping"/>
      </w:r>
      <w:r>
        <w:t>private Transform cachedTransform;</w:t>
      </w:r>
      <w:r>
        <w:br w:type="textWrapping"/>
      </w:r>
      <w:r>
        <w:t>// 当前击中的目标信息</w:t>
      </w:r>
      <w:r>
        <w:br w:type="textWrapping"/>
      </w:r>
      <w:r>
        <w:t>private bool hitEnemy = false;</w:t>
      </w:r>
      <w:r>
        <w:br w:type="textWrapping"/>
      </w:r>
      <w:r>
        <w:t>private Vector3 hitPoint;</w:t>
      </w:r>
      <w:r>
        <w:br w:type="textWrapping"/>
      </w:r>
      <w:r>
        <w:t>private int currentReflectionCount = 0;</w:t>
      </w:r>
      <w:r>
        <w:br w:type="textWrapping"/>
      </w:r>
      <w:r>
        <w:t>#endregion</w:t>
      </w:r>
      <w:r>
        <w:br w:type="textWrapping"/>
      </w:r>
      <w:r>
        <w:t>#region Unity Lifecycle</w:t>
      </w:r>
      <w:r>
        <w:br w:type="textWrapping"/>
      </w:r>
      <w:r>
        <w:t>private void Awake()</w:t>
      </w:r>
      <w:r>
        <w:br w:type="textWrapping"/>
      </w:r>
      <w:r>
        <w:t>{</w:t>
      </w:r>
      <w:r>
        <w:br w:type="textWrapping"/>
      </w:r>
      <w:r>
        <w:t>cachedTransform = transform;</w:t>
      </w:r>
      <w:r>
        <w:br w:type="textWrapping"/>
      </w:r>
      <w:r>
        <w:t>}</w:t>
      </w:r>
      <w:r>
        <w:br w:type="textWrapping"/>
      </w:r>
      <w:r>
        <w:t>private void Start()</w:t>
      </w:r>
      <w:r>
        <w:br w:type="textWrapping"/>
      </w:r>
      <w:r>
        <w:t>{</w:t>
      </w:r>
      <w:r>
        <w:br w:type="textWrapping"/>
      </w:r>
      <w:r>
        <w:t>InitializeLaser();</w:t>
      </w:r>
      <w:r>
        <w:br w:type="textWrapping"/>
      </w:r>
      <w:r>
        <w:t>}</w:t>
      </w:r>
      <w:r>
        <w:br w:type="textWrapping"/>
      </w:r>
      <w:r>
        <w:t>private void Update()</w:t>
      </w:r>
      <w:r>
        <w:br w:type="textWrapping"/>
      </w:r>
      <w:r>
        <w:t>{</w:t>
      </w:r>
      <w:r>
        <w:br w:type="textWrapping"/>
      </w:r>
      <w:r>
        <w:t>HandleRotationInput();</w:t>
      </w:r>
      <w:r>
        <w:br w:type="textWrapping"/>
      </w:r>
      <w:r>
        <w:t>// 定期执行 Raycast 检测</w:t>
      </w:r>
      <w:r>
        <w:br w:type="textWrapping"/>
      </w:r>
      <w:r>
        <w:t>if (Time.time - lastRaycastTime &gt;= raycastInterval)</w:t>
      </w:r>
      <w:r>
        <w:br w:type="textWrapping"/>
      </w:r>
      <w:r>
        <w:t>{</w:t>
      </w:r>
      <w:r>
        <w:br w:type="textWrapping"/>
      </w:r>
      <w:r>
        <w:t>lastRaycastTime = Time.time;</w:t>
      </w:r>
      <w:r>
        <w:br w:type="textWrapping"/>
      </w:r>
      <w:r>
        <w:t>CalculateLaserPath();</w:t>
      </w:r>
      <w:r>
        <w:br w:type="textWrapping"/>
      </w:r>
      <w:r>
        <w:t>}</w:t>
      </w:r>
      <w:r>
        <w:br w:type="textWrapping"/>
      </w:r>
      <w:r>
        <w:t>UpdateLaserVisuals();</w:t>
      </w:r>
      <w:r>
        <w:br w:type="textWrapping"/>
      </w:r>
      <w:r>
        <w:t>}</w:t>
      </w:r>
      <w:r>
        <w:br w:type="textWrapping"/>
      </w:r>
      <w:r>
        <w:t>private void OnValidate()</w:t>
      </w:r>
      <w:r>
        <w:br w:type="textWrapping"/>
      </w:r>
      <w:r>
        <w:t>{</w:t>
      </w:r>
      <w:r>
        <w:br w:type="textWrapping"/>
      </w:r>
      <w:r>
        <w:t>// 限制反射次数在 0-3 之间</w:t>
      </w:r>
      <w:r>
        <w:br w:type="textWrapping"/>
      </w:r>
      <w:r>
        <w:t>maxReflections = Mathf.Clamp(maxReflections, 0, 3);</w:t>
      </w:r>
      <w:r>
        <w:br w:type="textWrapping"/>
      </w:r>
      <w:r>
        <w:t>if (lineRenderer != null &amp;&amp; Application.isPlaying)</w:t>
      </w:r>
      <w:r>
        <w:br w:type="textWrapping"/>
      </w:r>
      <w:r>
        <w:t>{</w:t>
      </w:r>
      <w:r>
        <w:br w:type="textWrapping"/>
      </w:r>
      <w:r>
        <w:t>CalculateLaserPath();</w:t>
      </w:r>
      <w:r>
        <w:br w:type="textWrapping"/>
      </w:r>
      <w:r>
        <w:t>UpdateLaserVisuals();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#region Initialization</w:t>
      </w:r>
      <w:r>
        <w:br w:type="textWrapping"/>
      </w:r>
      <w:r>
        <w:t>/// &lt;summary&gt;</w:t>
      </w:r>
      <w:r>
        <w:br w:type="textWrapping"/>
      </w:r>
      <w:r>
        <w:t>/// 初始化激光设置</w:t>
      </w:r>
      <w:r>
        <w:br w:type="textWrapping"/>
      </w:r>
      <w:r>
        <w:t>/// &lt;/summary&gt;</w:t>
      </w:r>
      <w:r>
        <w:br w:type="textWrapping"/>
      </w:r>
      <w:r>
        <w:t>private void InitializeLaser()</w:t>
      </w:r>
      <w:r>
        <w:br w:type="textWrapping"/>
      </w:r>
      <w:r>
        <w:t>{</w:t>
      </w:r>
      <w:r>
        <w:br w:type="textWrapping"/>
      </w:r>
      <w:r>
        <w:t>if (lineRenderer == null)</w:t>
      </w:r>
      <w:r>
        <w:br w:type="textWrapping"/>
      </w:r>
      <w:r>
        <w:t>{</w:t>
      </w:r>
      <w:r>
        <w:br w:type="textWrapping"/>
      </w:r>
      <w:r>
        <w:t>Debug.LogError("[LaserController] LineRenderer 引用为空！");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// 确保使用世界空间</w:t>
      </w:r>
      <w:r>
        <w:br w:type="textWrapping"/>
      </w:r>
    </w:p>
    <w:p w14:paraId="5C8B8FC4">
      <w:r>
        <w:br w:type="page"/>
      </w:r>
    </w:p>
    <w:p w14:paraId="1B8A6D80">
      <w:pPr>
        <w:spacing w:line="280" w:lineRule="exact"/>
      </w:pPr>
      <w:r>
        <w:t>lineRenderer.useWorldSpace = true;</w:t>
      </w:r>
      <w:r>
        <w:br w:type="textWrapping"/>
      </w:r>
      <w:r>
        <w:t>// 初始化路径点列表</w:t>
      </w:r>
      <w:r>
        <w:br w:type="textWrapping"/>
      </w:r>
      <w:r>
        <w:t>laserPoints.Clear();</w:t>
      </w:r>
      <w:r>
        <w:br w:type="textWrapping"/>
      </w:r>
      <w:r>
        <w:t>// 初始化 Layer（如果未设置）</w:t>
      </w:r>
      <w:r>
        <w:br w:type="textWrapping"/>
      </w:r>
      <w:r>
        <w:t>if (wallLayer == 0)</w:t>
      </w:r>
      <w:r>
        <w:br w:type="textWrapping"/>
      </w:r>
      <w:r>
        <w:t>{</w:t>
      </w:r>
      <w:r>
        <w:br w:type="textWrapping"/>
      </w:r>
      <w:r>
        <w:t>wallLayer = LayerMask.GetMask("Wall");</w:t>
      </w:r>
      <w:r>
        <w:br w:type="textWrapping"/>
      </w:r>
      <w:r>
        <w:t>}</w:t>
      </w:r>
      <w:r>
        <w:br w:type="textWrapping"/>
      </w:r>
      <w:r>
        <w:t>if (enemyLayer == 0)</w:t>
      </w:r>
      <w:r>
        <w:br w:type="textWrapping"/>
      </w:r>
      <w:r>
        <w:t>{</w:t>
      </w:r>
      <w:r>
        <w:br w:type="textWrapping"/>
      </w:r>
      <w:r>
        <w:t>enemyLayer = LayerMask.GetMask("Enemy", "BouncingEnemy");</w:t>
      </w:r>
      <w:r>
        <w:br w:type="textWrapping"/>
      </w:r>
      <w:r>
        <w:t>}</w:t>
      </w:r>
      <w:r>
        <w:br w:type="textWrapping"/>
      </w:r>
      <w:r>
        <w:t>// 立即计算一次路径</w:t>
      </w:r>
      <w:r>
        <w:br w:type="textWrapping"/>
      </w:r>
      <w:r>
        <w:t>CalculateLaserPath();</w:t>
      </w:r>
      <w:r>
        <w:br w:type="textWrapping"/>
      </w:r>
      <w:r>
        <w:t>UpdateLaserVisuals();</w:t>
      </w:r>
      <w:r>
        <w:br w:type="textWrapping"/>
      </w:r>
      <w:r>
        <w:t>Debug.Log($"[LaserController] 激光初始化完成 - 世界空间模式, 最大反射次数: {maxReflections}");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#region Input Handling</w:t>
      </w:r>
      <w:r>
        <w:br w:type="textWrapping"/>
      </w:r>
      <w:r>
        <w:t>/// &lt;summary&gt;</w:t>
      </w:r>
      <w:r>
        <w:br w:type="textWrapping"/>
      </w:r>
      <w:r>
        <w:t>/// 处理旋转输入（支持触摸和鼠标）</w:t>
      </w:r>
      <w:r>
        <w:br w:type="textWrapping"/>
      </w:r>
      <w:r>
        <w:t>/// &lt;/summary&gt;</w:t>
      </w:r>
      <w:r>
        <w:br w:type="textWrapping"/>
      </w:r>
      <w:r>
        <w:t>private void HandleRotationInput()</w:t>
      </w:r>
      <w:r>
        <w:br w:type="textWrapping"/>
      </w:r>
      <w:r>
        <w:t>{</w:t>
      </w:r>
      <w:r>
        <w:br w:type="textWrapping"/>
      </w:r>
      <w:r>
        <w:t>// 触摸输入</w:t>
      </w:r>
      <w:r>
        <w:br w:type="textWrapping"/>
      </w:r>
      <w:r>
        <w:t>if (Input.touchCount &gt; 0)</w:t>
      </w:r>
      <w:r>
        <w:br w:type="textWrapping"/>
      </w:r>
      <w:r>
        <w:t>{</w:t>
      </w:r>
      <w:r>
        <w:br w:type="textWrapping"/>
      </w:r>
      <w:r>
        <w:t>Touch touch = Input.GetTouch(0);</w:t>
      </w:r>
      <w:r>
        <w:br w:type="textWrapping"/>
      </w:r>
      <w:r>
        <w:t>HandleTouchInput(touch);</w:t>
      </w:r>
      <w:r>
        <w:br w:type="textWrapping"/>
      </w:r>
      <w:r>
        <w:t>}</w:t>
      </w:r>
      <w:r>
        <w:br w:type="textWrapping"/>
      </w:r>
      <w:r>
        <w:t>// 鼠标输入（编辑器测试用）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  <w:r>
        <w:t>HandleMouseInput();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处理触摸输入</w:t>
      </w:r>
      <w:r>
        <w:br w:type="textWrapping"/>
      </w:r>
      <w:r>
        <w:t>/// &lt;/summary&gt;</w:t>
      </w:r>
      <w:r>
        <w:br w:type="textWrapping"/>
      </w:r>
      <w:r>
        <w:t>private void HandleTouchInput(Touch touch)</w:t>
      </w:r>
      <w:r>
        <w:br w:type="textWrapping"/>
      </w:r>
      <w:r>
        <w:t>{</w:t>
      </w:r>
      <w:r>
        <w:br w:type="textWrapping"/>
      </w:r>
      <w:r>
        <w:t>switch (touch.phase)</w:t>
      </w:r>
      <w:r>
        <w:br w:type="textWrapping"/>
      </w:r>
      <w:r>
        <w:t>{</w:t>
      </w:r>
      <w:r>
        <w:br w:type="textWrapping"/>
      </w:r>
      <w:r>
        <w:t>case TouchPhase.Began:</w:t>
      </w:r>
      <w:r>
        <w:br w:type="textWrapping"/>
      </w:r>
      <w:r>
        <w:t>lastTouchPosition = touch.position;</w:t>
      </w:r>
      <w:r>
        <w:br w:type="textWrapping"/>
      </w:r>
      <w:r>
        <w:t>isDragging = true;</w:t>
      </w:r>
      <w:r>
        <w:br w:type="textWrapping"/>
      </w:r>
      <w:r>
        <w:t>break;</w:t>
      </w:r>
      <w:r>
        <w:br w:type="textWrapping"/>
      </w:r>
      <w:r>
        <w:t>case TouchPhase.Moved:</w:t>
      </w:r>
      <w:r>
        <w:br w:type="textWrapping"/>
      </w:r>
      <w:r>
        <w:t>if (isDragging)</w:t>
      </w:r>
      <w:r>
        <w:br w:type="textWrapping"/>
      </w:r>
      <w:r>
        <w:t>{</w:t>
      </w:r>
      <w:r>
        <w:br w:type="textWrapping"/>
      </w:r>
    </w:p>
    <w:p w14:paraId="558D95F1">
      <w:r>
        <w:br w:type="page"/>
      </w:r>
    </w:p>
    <w:p w14:paraId="1580C4F5">
      <w:pPr>
        <w:spacing w:line="280" w:lineRule="exact"/>
      </w:pPr>
      <w:r>
        <w:t>float deltaX = touch.position.x - lastTouchPosition.x;</w:t>
      </w:r>
      <w:r>
        <w:br w:type="textWrapping"/>
      </w:r>
      <w:r>
        <w:t>ApplyRotation(deltaX);</w:t>
      </w:r>
      <w:r>
        <w:br w:type="textWrapping"/>
      </w:r>
      <w:r>
        <w:t>lastTouchPosition = touch.position;</w:t>
      </w:r>
      <w:r>
        <w:br w:type="textWrapping"/>
      </w:r>
      <w:r>
        <w:t>}</w:t>
      </w:r>
      <w:r>
        <w:br w:type="textWrapping"/>
      </w:r>
      <w:r>
        <w:t>break;</w:t>
      </w:r>
      <w:r>
        <w:br w:type="textWrapping"/>
      </w:r>
      <w:r>
        <w:t>case TouchPhase.Ended:</w:t>
      </w:r>
      <w:r>
        <w:br w:type="textWrapping"/>
      </w:r>
      <w:r>
        <w:t>case TouchPhase.Canceled:</w:t>
      </w:r>
      <w:r>
        <w:br w:type="textWrapping"/>
      </w:r>
      <w:r>
        <w:t>isDragging = false;</w:t>
      </w:r>
      <w:r>
        <w:br w:type="textWrapping"/>
      </w:r>
      <w:r>
        <w:t>break;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处理鼠标输入</w:t>
      </w:r>
      <w:r>
        <w:br w:type="textWrapping"/>
      </w:r>
      <w:r>
        <w:t>/// &lt;/summary&gt;</w:t>
      </w:r>
      <w:r>
        <w:br w:type="textWrapping"/>
      </w:r>
      <w:r>
        <w:t>private void HandleMouseInput()</w:t>
      </w:r>
      <w:r>
        <w:br w:type="textWrapping"/>
      </w:r>
      <w:r>
        <w:t>{</w:t>
      </w:r>
      <w:r>
        <w:br w:type="textWrapping"/>
      </w:r>
      <w:r>
        <w:t>if (Input.GetMouseButtonDown(0))</w:t>
      </w:r>
      <w:r>
        <w:br w:type="textWrapping"/>
      </w:r>
      <w:r>
        <w:t>{</w:t>
      </w:r>
      <w:r>
        <w:br w:type="textWrapping"/>
      </w:r>
      <w:r>
        <w:t>lastTouchPosition = Input.mousePosition;</w:t>
      </w:r>
      <w:r>
        <w:br w:type="textWrapping"/>
      </w:r>
      <w:r>
        <w:t>isDragging = true;</w:t>
      </w:r>
      <w:r>
        <w:br w:type="textWrapping"/>
      </w:r>
      <w:r>
        <w:t>}</w:t>
      </w:r>
      <w:r>
        <w:br w:type="textWrapping"/>
      </w:r>
      <w:r>
        <w:t>else if (Input.GetMouseButton(0) &amp;&amp; isDragging)</w:t>
      </w:r>
      <w:r>
        <w:br w:type="textWrapping"/>
      </w:r>
      <w:r>
        <w:t>{</w:t>
      </w:r>
      <w:r>
        <w:br w:type="textWrapping"/>
      </w:r>
      <w:r>
        <w:t>float deltaX = Input.mousePosition.x - lastTouchPosition.x;</w:t>
      </w:r>
      <w:r>
        <w:br w:type="textWrapping"/>
      </w:r>
      <w:r>
        <w:t>ApplyRotation(deltaX);</w:t>
      </w:r>
      <w:r>
        <w:br w:type="textWrapping"/>
      </w:r>
      <w:r>
        <w:t>lastTouchPosition = Input.mousePosition;</w:t>
      </w:r>
      <w:r>
        <w:br w:type="textWrapping"/>
      </w:r>
      <w:r>
        <w:t>}</w:t>
      </w:r>
      <w:r>
        <w:br w:type="textWrapping"/>
      </w:r>
      <w:r>
        <w:t>else if (Input.GetMouseButtonUp(0))</w:t>
      </w:r>
      <w:r>
        <w:br w:type="textWrapping"/>
      </w:r>
      <w:r>
        <w:t>{</w:t>
      </w:r>
      <w:r>
        <w:br w:type="textWrapping"/>
      </w:r>
      <w:r>
        <w:t>isDragging = false;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应用旋转</w:t>
      </w:r>
      <w:r>
        <w:br w:type="textWrapping"/>
      </w:r>
      <w:r>
        <w:t>/// &lt;/summary&gt;</w:t>
      </w:r>
      <w:r>
        <w:br w:type="textWrapping"/>
      </w:r>
      <w:r>
        <w:t>private void ApplyRotation(float deltaX)</w:t>
      </w:r>
      <w:r>
        <w:br w:type="textWrapping"/>
      </w:r>
      <w:r>
        <w:t>{</w:t>
      </w:r>
      <w:r>
        <w:br w:type="textWrapping"/>
      </w:r>
      <w:r>
        <w:t>float rotationDelta = -deltaX * rotationSpeed * Time.deltaTime;</w:t>
      </w:r>
      <w:r>
        <w:br w:type="textWrapping"/>
      </w:r>
      <w:r>
        <w:t>currentAngle = Mathf.Clamp(currentAngle + rotationDelta, minAngle, maxAngle);</w:t>
      </w:r>
      <w:r>
        <w:br w:type="textWrapping"/>
      </w:r>
      <w:r>
        <w:t>if (laserPivot != null)</w:t>
      </w:r>
      <w:r>
        <w:br w:type="textWrapping"/>
      </w:r>
      <w:r>
        <w:t>{</w:t>
      </w:r>
      <w:r>
        <w:br w:type="textWrapping"/>
      </w:r>
      <w:r>
        <w:t>laserPivot.localRotation = Quaternion.Euler(0, 0, currentAngle);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#region Laser Path Calculation</w:t>
      </w:r>
      <w:r>
        <w:br w:type="textWrapping"/>
      </w:r>
      <w:r>
        <w:t>/// &lt;summary&gt;</w:t>
      </w:r>
      <w:r>
        <w:br w:type="textWrapping"/>
      </w:r>
      <w:r>
        <w:t>/// 计算激光路径（包含反射）</w:t>
      </w:r>
      <w:r>
        <w:br w:type="textWrapping"/>
      </w:r>
      <w:r>
        <w:t>/// &lt;/summary&gt;</w:t>
      </w:r>
      <w:r>
        <w:br w:type="textWrapping"/>
      </w:r>
      <w:r>
        <w:t>private void CalculateLaserPath()</w:t>
      </w:r>
      <w:r>
        <w:br w:type="textWrapping"/>
      </w:r>
    </w:p>
    <w:p w14:paraId="211ED54C">
      <w:r>
        <w:br w:type="page"/>
      </w:r>
    </w:p>
    <w:p w14:paraId="764119F0">
      <w:pPr>
        <w:spacing w:line="280" w:lineRule="exact"/>
      </w:pPr>
      <w:r>
        <w:t>{</w:t>
      </w:r>
      <w:r>
        <w:br w:type="textWrapping"/>
      </w:r>
      <w:r>
        <w:t>laserPoints.Clear();</w:t>
      </w:r>
      <w:r>
        <w:br w:type="textWrapping"/>
      </w:r>
      <w:r>
        <w:t>hitEnemy = false;</w:t>
      </w:r>
      <w:r>
        <w:br w:type="textWrapping"/>
      </w:r>
      <w:r>
        <w:t>currentReflectionCount = 0;</w:t>
      </w:r>
      <w:r>
        <w:br w:type="textWrapping"/>
      </w:r>
      <w:r>
        <w:t>if (laserPivot == null) return;</w:t>
      </w:r>
      <w:r>
        <w:br w:type="textWrapping"/>
      </w:r>
      <w:r>
        <w:t>// 起点（世界坐标）</w:t>
      </w:r>
      <w:r>
        <w:br w:type="textWrapping"/>
      </w:r>
      <w:r>
        <w:t>Vector3 startPoint = CalculateStartPointWorld();</w:t>
      </w:r>
      <w:r>
        <w:br w:type="textWrapping"/>
      </w:r>
      <w:r>
        <w:t>laserPoints.Add(startPoint);</w:t>
      </w:r>
      <w:r>
        <w:br w:type="textWrapping"/>
      </w:r>
      <w:r>
        <w:t>// 初始方向（LaserPivot 的本地 Y 轴方向）</w:t>
      </w:r>
      <w:r>
        <w:br w:type="textWrapping"/>
      </w:r>
      <w:r>
        <w:t>Vector3 currentDirection = laserPivot.up;</w:t>
      </w:r>
      <w:r>
        <w:br w:type="textWrapping"/>
      </w:r>
      <w:r>
        <w:t>Vector3 currentPoint = startPoint;</w:t>
      </w:r>
      <w:r>
        <w:br w:type="textWrapping"/>
      </w:r>
      <w:r>
        <w:t>float remainingLength = laserLength;</w:t>
      </w:r>
      <w:r>
        <w:br w:type="textWrapping"/>
      </w:r>
      <w:r>
        <w:t>// 循环计算反射路径</w:t>
      </w:r>
      <w:r>
        <w:br w:type="textWrapping"/>
      </w:r>
      <w:r>
        <w:t>while (remainingLength &gt; 0 &amp;&amp; currentReflectionCount &lt;= maxReflections)</w:t>
      </w:r>
      <w:r>
        <w:br w:type="textWrapping"/>
      </w:r>
      <w:r>
        <w:t>{</w:t>
      </w:r>
      <w:r>
        <w:br w:type="textWrapping"/>
      </w:r>
      <w:r>
        <w:t>// 执行射线检测</w:t>
      </w:r>
      <w:r>
        <w:br w:type="textWrapping"/>
      </w:r>
      <w:r>
        <w:t>RaycastResult result = PerformRaycast(currentPoint, currentDirection, remainingLength);</w:t>
      </w:r>
      <w:r>
        <w:br w:type="textWrapping"/>
      </w:r>
      <w:r>
        <w:t>if (result.hitSomething)</w:t>
      </w:r>
      <w:r>
        <w:br w:type="textWrapping"/>
      </w:r>
      <w:r>
        <w:t>{</w:t>
      </w:r>
      <w:r>
        <w:br w:type="textWrapping"/>
      </w:r>
      <w:r>
        <w:t>// 添加击中点</w:t>
      </w:r>
      <w:r>
        <w:br w:type="textWrapping"/>
      </w:r>
      <w:r>
        <w:t>laserPoints.Add(result.hitPoint);</w:t>
      </w:r>
      <w:r>
        <w:br w:type="textWrapping"/>
      </w:r>
      <w:r>
        <w:t>remainingLength -= result.hitDistance;</w:t>
      </w:r>
      <w:r>
        <w:br w:type="textWrapping"/>
      </w:r>
      <w:r>
        <w:t>if (result.hitEnemy)</w:t>
      </w:r>
      <w:r>
        <w:br w:type="textWrapping"/>
      </w:r>
      <w:r>
        <w:t>{</w:t>
      </w:r>
      <w:r>
        <w:br w:type="textWrapping"/>
      </w:r>
      <w:r>
        <w:t>// 击中敌人，停止</w:t>
      </w:r>
      <w:r>
        <w:br w:type="textWrapping"/>
      </w:r>
      <w:r>
        <w:t>hitEnemy = true;</w:t>
      </w:r>
      <w:r>
        <w:br w:type="textWrapping"/>
      </w:r>
      <w:r>
        <w:t>hitPoint = result.hitPoint;</w:t>
      </w:r>
      <w:r>
        <w:br w:type="textWrapping"/>
      </w:r>
      <w:r>
        <w:t>if (showDebugLogs)</w:t>
      </w:r>
      <w:r>
        <w:br w:type="textWrapping"/>
      </w:r>
      <w:r>
        <w:t>{</w:t>
      </w:r>
      <w:r>
        <w:br w:type="textWrapping"/>
      </w:r>
      <w:r>
        <w:t>Debug.Log($"[LaserController] 击中敌人，激光停止 - 位置: {result.hitPoint}");</w:t>
      </w:r>
      <w:r>
        <w:br w:type="textWrapping"/>
      </w:r>
      <w:r>
        <w:t>}</w:t>
      </w:r>
      <w:r>
        <w:br w:type="textWrapping"/>
      </w:r>
      <w:r>
        <w:t>break;</w:t>
      </w:r>
      <w:r>
        <w:br w:type="textWrapping"/>
      </w:r>
      <w:r>
        <w:t>}</w:t>
      </w:r>
      <w:r>
        <w:br w:type="textWrapping"/>
      </w:r>
      <w:r>
        <w:t>else if (result.hitWall)</w:t>
      </w:r>
      <w:r>
        <w:br w:type="textWrapping"/>
      </w:r>
      <w:r>
        <w:t>{</w:t>
      </w:r>
      <w:r>
        <w:br w:type="textWrapping"/>
      </w:r>
      <w:r>
        <w:t>// 击中墙壁，检查是否可以反射</w:t>
      </w:r>
      <w:r>
        <w:br w:type="textWrapping"/>
      </w:r>
      <w:r>
        <w:t>if (currentReflectionCount &lt; maxReflections &amp;&amp; remainingLength &gt; 0.1f)</w:t>
      </w:r>
      <w:r>
        <w:br w:type="textWrapping"/>
      </w:r>
      <w:r>
        <w:t>{</w:t>
      </w:r>
      <w:r>
        <w:br w:type="textWrapping"/>
      </w:r>
      <w:r>
        <w:t>// 计算反射方向</w:t>
      </w:r>
      <w:r>
        <w:br w:type="textWrapping"/>
      </w:r>
      <w:r>
        <w:t>currentDirection = Vector3.Reflect(currentDirection, result.hitNormal);</w:t>
      </w:r>
      <w:r>
        <w:br w:type="textWrapping"/>
      </w:r>
      <w:r>
        <w:t>// 【修复】将起点沿反射方向偏移一小段距离，避免立即再次检测到同一面墙</w:t>
      </w:r>
      <w:r>
        <w:br w:type="textWrapping"/>
      </w:r>
      <w:r>
        <w:t>currentPoint = result.hitPoint + currentDirection * 0.01f;</w:t>
      </w:r>
      <w:r>
        <w:br w:type="textWrapping"/>
      </w:r>
      <w:r>
        <w:t>currentReflectionCount++;</w:t>
      </w:r>
      <w:r>
        <w:br w:type="textWrapping"/>
      </w:r>
      <w:r>
        <w:t>if (showDebugLogs)</w:t>
      </w:r>
      <w:r>
        <w:br w:type="textWrapping"/>
      </w:r>
      <w:r>
        <w:t>{</w:t>
      </w:r>
      <w:r>
        <w:br w:type="textWrapping"/>
      </w:r>
      <w:r>
        <w:t>Debug.Log($"[LaserController] 反射 #{currentReflectionCount} - 位置: {result.hitPoint}, 新方向: {currentDirection}");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</w:p>
    <w:p w14:paraId="62FBC997">
      <w:r>
        <w:br w:type="page"/>
      </w:r>
    </w:p>
    <w:p w14:paraId="753675B6">
      <w:pPr>
        <w:spacing w:line="280" w:lineRule="exact"/>
      </w:pPr>
      <w:r>
        <w:t>// 达到最大反射次数或剩余长度不足，停止</w:t>
      </w:r>
      <w:r>
        <w:br w:type="textWrapping"/>
      </w:r>
      <w:r>
        <w:t>if (showDebugLogs)</w:t>
      </w:r>
      <w:r>
        <w:br w:type="textWrapping"/>
      </w:r>
      <w:r>
        <w:t>{</w:t>
      </w:r>
      <w:r>
        <w:br w:type="textWrapping"/>
      </w:r>
      <w:r>
        <w:t>Debug.Log($"[LaserController] 达到最大反射次数或剩余长度不足，停止");</w:t>
      </w:r>
      <w:r>
        <w:br w:type="textWrapping"/>
      </w:r>
      <w:r>
        <w:t>}</w:t>
      </w:r>
      <w:r>
        <w:br w:type="textWrapping"/>
      </w:r>
      <w:r>
        <w:t>break;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  <w:r>
        <w:t>// 没有击中任何东西，延伸到最大长度</w:t>
      </w:r>
      <w:r>
        <w:br w:type="textWrapping"/>
      </w:r>
      <w:r>
        <w:t>Vector3 endPoint = currentPoint + currentDirection * remainingLength;</w:t>
      </w:r>
      <w:r>
        <w:br w:type="textWrapping"/>
      </w:r>
      <w:r>
        <w:t>laserPoints.Add(endPoint);</w:t>
      </w:r>
      <w:r>
        <w:br w:type="textWrapping"/>
      </w:r>
      <w:r>
        <w:t>if (showDebugLogs)</w:t>
      </w:r>
      <w:r>
        <w:br w:type="textWrapping"/>
      </w:r>
      <w:r>
        <w:t>{</w:t>
      </w:r>
      <w:r>
        <w:br w:type="textWrapping"/>
      </w:r>
      <w:r>
        <w:t>Debug.Log($"[LaserController] 激光延伸到最大长度 - 终点: {endPoint}");</w:t>
      </w:r>
      <w:r>
        <w:br w:type="textWrapping"/>
      </w:r>
      <w:r>
        <w:t>}</w:t>
      </w:r>
      <w:r>
        <w:br w:type="textWrapping"/>
      </w:r>
      <w:r>
        <w:t>break;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确保至少有2个点</w:t>
      </w:r>
      <w:r>
        <w:br w:type="textWrapping"/>
      </w:r>
      <w:r>
        <w:t>if (laserPoints.Count &lt; 2)</w:t>
      </w:r>
      <w:r>
        <w:br w:type="textWrapping"/>
      </w:r>
      <w:r>
        <w:t>{</w:t>
      </w:r>
      <w:r>
        <w:br w:type="textWrapping"/>
      </w:r>
      <w:r>
        <w:t>Vector3 endPoint = startPoint + laserPivot.up * laserLength;</w:t>
      </w:r>
      <w:r>
        <w:br w:type="textWrapping"/>
      </w:r>
      <w:r>
        <w:t>laserPoints.Add(endPoint);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执行射线检测</w:t>
      </w:r>
      <w:r>
        <w:br w:type="textWrapping"/>
      </w:r>
      <w:r>
        <w:t>/// &lt;/summary&gt;</w:t>
      </w:r>
      <w:r>
        <w:br w:type="textWrapping"/>
      </w:r>
      <w:r>
        <w:t>private RaycastResult PerformRaycast(Vector3 origin, Vector3 direction, float maxDistance)</w:t>
      </w:r>
      <w:r>
        <w:br w:type="textWrapping"/>
      </w:r>
      <w:r>
        <w:t>{</w:t>
      </w:r>
      <w:r>
        <w:br w:type="textWrapping"/>
      </w:r>
      <w:r>
        <w:t>RaycastResult result = new RaycastResult();</w:t>
      </w:r>
      <w:r>
        <w:br w:type="textWrapping"/>
      </w:r>
      <w:r>
        <w:t>// 分别检测敌人和墙壁</w:t>
      </w:r>
      <w:r>
        <w:br w:type="textWrapping"/>
      </w:r>
      <w:r>
        <w:t>RaycastHit2D enemyHit = Physics2D.Raycast(origin, direction, maxDistance, enemyLayer);</w:t>
      </w:r>
      <w:r>
        <w:br w:type="textWrapping"/>
      </w:r>
      <w:r>
        <w:t>RaycastHit2D wallHit = Physics2D.Raycast(origin, direction, maxDistance, wallLayer);</w:t>
      </w:r>
      <w:r>
        <w:br w:type="textWrapping"/>
      </w:r>
      <w:r>
        <w:t>bool hasEnemyHit = enemyHit.collider != null;</w:t>
      </w:r>
      <w:r>
        <w:br w:type="textWrapping"/>
      </w:r>
      <w:r>
        <w:t>bool hasWallHit = wallHit.collider != null;</w:t>
      </w:r>
      <w:r>
        <w:br w:type="textWrapping"/>
      </w:r>
      <w:r>
        <w:t>// 根据优先级处理（优先敌人）</w:t>
      </w:r>
      <w:r>
        <w:br w:type="textWrapping"/>
      </w:r>
      <w:r>
        <w:t>if (hasEnemyHit &amp;&amp; hasWallHit)</w:t>
      </w:r>
      <w:r>
        <w:br w:type="textWrapping"/>
      </w:r>
      <w:r>
        <w:t>{</w:t>
      </w:r>
      <w:r>
        <w:br w:type="textWrapping"/>
      </w:r>
      <w:r>
        <w:t>// 两者都击中，优先敌人（无论距离）</w:t>
      </w:r>
      <w:r>
        <w:br w:type="textWrapping"/>
      </w:r>
      <w:r>
        <w:t>result.hitSomething = true;</w:t>
      </w:r>
      <w:r>
        <w:br w:type="textWrapping"/>
      </w:r>
      <w:r>
        <w:t>result.hitEnemy = true;</w:t>
      </w:r>
      <w:r>
        <w:br w:type="textWrapping"/>
      </w:r>
      <w:r>
        <w:t>result.hitPoint = enemyHit.point;</w:t>
      </w:r>
      <w:r>
        <w:br w:type="textWrapping"/>
      </w:r>
      <w:r>
        <w:t>result.hitNormal = enemyHit.normal;</w:t>
      </w:r>
      <w:r>
        <w:br w:type="textWrapping"/>
      </w:r>
      <w:r>
        <w:t>result.hitDistance = enemyHit.distance;</w:t>
      </w:r>
      <w:r>
        <w:br w:type="textWrapping"/>
      </w:r>
      <w:r>
        <w:t>result.hitCollider = enemyHit.collider;</w:t>
      </w:r>
      <w:r>
        <w:br w:type="textWrapping"/>
      </w:r>
      <w:r>
        <w:t>}</w:t>
      </w:r>
      <w:r>
        <w:br w:type="textWrapping"/>
      </w:r>
    </w:p>
    <w:p w14:paraId="19831E9D">
      <w:r>
        <w:br w:type="page"/>
      </w:r>
    </w:p>
    <w:p w14:paraId="7E7AC329">
      <w:pPr>
        <w:spacing w:line="280" w:lineRule="exact"/>
      </w:pPr>
      <w:r>
        <w:t>else if (hasEnemyHit)</w:t>
      </w:r>
      <w:r>
        <w:br w:type="textWrapping"/>
      </w:r>
      <w:r>
        <w:t>{</w:t>
      </w:r>
      <w:r>
        <w:br w:type="textWrapping"/>
      </w:r>
      <w:r>
        <w:t>// 只击中敌人</w:t>
      </w:r>
      <w:r>
        <w:br w:type="textWrapping"/>
      </w:r>
      <w:r>
        <w:t>result.hitSomething = true;</w:t>
      </w:r>
      <w:r>
        <w:br w:type="textWrapping"/>
      </w:r>
      <w:r>
        <w:t>result.hitEnemy = true;</w:t>
      </w:r>
      <w:r>
        <w:br w:type="textWrapping"/>
      </w:r>
      <w:r>
        <w:t>result.hitPoint = enemyHit.point;</w:t>
      </w:r>
      <w:r>
        <w:br w:type="textWrapping"/>
      </w:r>
      <w:r>
        <w:t>result.hitNormal = enemyHit.normal;</w:t>
      </w:r>
      <w:r>
        <w:br w:type="textWrapping"/>
      </w:r>
      <w:r>
        <w:t>result.hitDistance = enemyHit.distance;</w:t>
      </w:r>
      <w:r>
        <w:br w:type="textWrapping"/>
      </w:r>
      <w:r>
        <w:t>result.hitCollider = enemyHit.collider;</w:t>
      </w:r>
      <w:r>
        <w:br w:type="textWrapping"/>
      </w:r>
      <w:r>
        <w:t>}</w:t>
      </w:r>
      <w:r>
        <w:br w:type="textWrapping"/>
      </w:r>
      <w:r>
        <w:t>else if (hasWallHit)</w:t>
      </w:r>
      <w:r>
        <w:br w:type="textWrapping"/>
      </w:r>
      <w:r>
        <w:t>{</w:t>
      </w:r>
      <w:r>
        <w:br w:type="textWrapping"/>
      </w:r>
      <w:r>
        <w:t>// 只击中墙壁</w:t>
      </w:r>
      <w:r>
        <w:br w:type="textWrapping"/>
      </w:r>
      <w:r>
        <w:t>result.hitSomething = true;</w:t>
      </w:r>
      <w:r>
        <w:br w:type="textWrapping"/>
      </w:r>
      <w:r>
        <w:t>result.hitWall = true;</w:t>
      </w:r>
      <w:r>
        <w:br w:type="textWrapping"/>
      </w:r>
      <w:r>
        <w:t>result.hitPoint = wallHit.point;</w:t>
      </w:r>
      <w:r>
        <w:br w:type="textWrapping"/>
      </w:r>
      <w:r>
        <w:t>result.hitNormal = wallHit.normal;</w:t>
      </w:r>
      <w:r>
        <w:br w:type="textWrapping"/>
      </w:r>
      <w:r>
        <w:t>result.hitDistance = wallHit.distance;</w:t>
      </w:r>
      <w:r>
        <w:br w:type="textWrapping"/>
      </w:r>
      <w:r>
        <w:t>result.hitCollider = wallHit.collider;</w:t>
      </w:r>
      <w:r>
        <w:br w:type="textWrapping"/>
      </w:r>
      <w:r>
        <w:t>}</w:t>
      </w:r>
      <w:r>
        <w:br w:type="textWrapping"/>
      </w:r>
      <w:r>
        <w:t>return result;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计算起点的世界坐标</w:t>
      </w:r>
      <w:r>
        <w:br w:type="textWrapping"/>
      </w:r>
      <w:r>
        <w:t>/// &lt;/summary&gt;</w:t>
      </w:r>
      <w:r>
        <w:br w:type="textWrapping"/>
      </w:r>
      <w:r>
        <w:t>private Vector3 CalculateStartPointWorld()</w:t>
      </w:r>
      <w:r>
        <w:br w:type="textWrapping"/>
      </w:r>
      <w:r>
        <w:t>{</w:t>
      </w:r>
      <w:r>
        <w:br w:type="textWrapping"/>
      </w:r>
      <w:r>
        <w:t>if (laserPivot == null) return Vector3.zero;</w:t>
      </w:r>
      <w:r>
        <w:br w:type="textWrapping"/>
      </w:r>
      <w:r>
        <w:t>Vector3 localStartPoint = new Vector3(0, startPointOffset, 0);</w:t>
      </w:r>
      <w:r>
        <w:br w:type="textWrapping"/>
      </w:r>
      <w:r>
        <w:t>return laserPivot.TransformPoint(localStartPoint);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#region Laser Visuals Update</w:t>
      </w:r>
      <w:r>
        <w:br w:type="textWrapping"/>
      </w:r>
      <w:r>
        <w:t>/// &lt;summary&gt;</w:t>
      </w:r>
      <w:r>
        <w:br w:type="textWrapping"/>
      </w:r>
      <w:r>
        <w:t>/// 更新激光视觉效果</w:t>
      </w:r>
      <w:r>
        <w:br w:type="textWrapping"/>
      </w:r>
      <w:r>
        <w:t>/// &lt;/summary&gt;</w:t>
      </w:r>
      <w:r>
        <w:br w:type="textWrapping"/>
      </w:r>
      <w:r>
        <w:t>private void UpdateLaserVisuals()</w:t>
      </w:r>
      <w:r>
        <w:br w:type="textWrapping"/>
      </w:r>
      <w:r>
        <w:t>{</w:t>
      </w:r>
      <w:r>
        <w:br w:type="textWrapping"/>
      </w:r>
      <w:r>
        <w:t>if (lineRenderer == null || laserPoints.Count &lt; 2) return;</w:t>
      </w:r>
      <w:r>
        <w:br w:type="textWrapping"/>
      </w:r>
      <w:r>
        <w:t>// 更新 LineRenderer 点数</w:t>
      </w:r>
      <w:r>
        <w:br w:type="textWrapping"/>
      </w:r>
      <w:r>
        <w:t>lineRenderer.positionCount = laserPoints.Count;</w:t>
      </w:r>
      <w:r>
        <w:br w:type="textWrapping"/>
      </w:r>
      <w:r>
        <w:t>// 设置所有点的位置</w:t>
      </w:r>
      <w:r>
        <w:br w:type="textWrapping"/>
      </w:r>
      <w:r>
        <w:t>for (int i = 0; i &lt; laserPoints.Count; i++)</w:t>
      </w:r>
      <w:r>
        <w:br w:type="textWrapping"/>
      </w:r>
      <w:r>
        <w:t>{</w:t>
      </w:r>
      <w:r>
        <w:br w:type="textWrapping"/>
      </w:r>
      <w:r>
        <w:t>lineRenderer.SetPosition(i, laserPoints[i]);</w:t>
      </w:r>
      <w:r>
        <w:br w:type="textWrapping"/>
      </w:r>
      <w:r>
        <w:t>}</w:t>
      </w:r>
      <w:r>
        <w:br w:type="textWrapping"/>
      </w:r>
      <w:r>
        <w:t>// 更新宽度</w:t>
      </w:r>
      <w:r>
        <w:br w:type="textWrapping"/>
      </w:r>
      <w:r>
        <w:t>UpdateLaserWidth();</w:t>
      </w:r>
      <w:r>
        <w:br w:type="textWrapping"/>
      </w:r>
      <w:r>
        <w:t>// 更新 VFX 位置和缩放</w:t>
      </w:r>
      <w:r>
        <w:br w:type="textWrapping"/>
      </w:r>
      <w:r>
        <w:t>UpdateVFXPositions();</w:t>
      </w:r>
      <w:r>
        <w:br w:type="textWrapping"/>
      </w:r>
    </w:p>
    <w:p w14:paraId="615FBA21">
      <w:r>
        <w:br w:type="page"/>
      </w:r>
    </w:p>
    <w:p w14:paraId="62412419">
      <w:pPr>
        <w:spacing w:line="280" w:lineRule="exact"/>
      </w:pPr>
      <w:r>
        <w:t>UpdateVFXScale();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更新激光宽度</w:t>
      </w:r>
      <w:r>
        <w:br w:type="textWrapping"/>
      </w:r>
      <w:r>
        <w:t>/// &lt;/summary&gt;</w:t>
      </w:r>
      <w:r>
        <w:br w:type="textWrapping"/>
      </w:r>
      <w:r>
        <w:t>private void UpdateLaserWidth()</w:t>
      </w:r>
      <w:r>
        <w:br w:type="textWrapping"/>
      </w:r>
      <w:r>
        <w:t>{</w:t>
      </w:r>
      <w:r>
        <w:br w:type="textWrapping"/>
      </w:r>
      <w:r>
        <w:t>if (lineRenderer == null) return;</w:t>
      </w:r>
      <w:r>
        <w:br w:type="textWrapping"/>
      </w:r>
      <w:r>
        <w:t>lineRenderer.startWidth = laserWidth;</w:t>
      </w:r>
      <w:r>
        <w:br w:type="textWrapping"/>
      </w:r>
      <w:r>
        <w:t>lineRenderer.endWidth = laserWidth;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更新 VFX 位置</w:t>
      </w:r>
      <w:r>
        <w:br w:type="textWrapping"/>
      </w:r>
      <w:r>
        <w:t>/// &lt;/summary&gt;</w:t>
      </w:r>
      <w:r>
        <w:br w:type="textWrapping"/>
      </w:r>
      <w:r>
        <w:t>private void UpdateVFXPositions()</w:t>
      </w:r>
      <w:r>
        <w:br w:type="textWrapping"/>
      </w:r>
      <w:r>
        <w:t>{</w:t>
      </w:r>
      <w:r>
        <w:br w:type="textWrapping"/>
      </w:r>
      <w:r>
        <w:t>if (laserPoints.Count &lt; 2) return;</w:t>
      </w:r>
      <w:r>
        <w:br w:type="textWrapping"/>
      </w:r>
      <w:r>
        <w:t>// StartVFX 在激光起点</w:t>
      </w:r>
      <w:r>
        <w:br w:type="textWrapping"/>
      </w:r>
      <w:r>
        <w:t>if (startVFX != null)</w:t>
      </w:r>
      <w:r>
        <w:br w:type="textWrapping"/>
      </w:r>
      <w:r>
        <w:t>{</w:t>
      </w:r>
      <w:r>
        <w:br w:type="textWrapping"/>
      </w:r>
      <w:r>
        <w:t>startVFX.position = laserPoints[0];</w:t>
      </w:r>
      <w:r>
        <w:br w:type="textWrapping"/>
      </w:r>
      <w:r>
        <w:t>}</w:t>
      </w:r>
      <w:r>
        <w:br w:type="textWrapping"/>
      </w:r>
      <w:r>
        <w:t>// EndVFX 在激光终点（最后一个点）</w:t>
      </w:r>
      <w:r>
        <w:br w:type="textWrapping"/>
      </w:r>
      <w:r>
        <w:t>if (endVFX != null)</w:t>
      </w:r>
      <w:r>
        <w:br w:type="textWrapping"/>
      </w:r>
      <w:r>
        <w:t>{</w:t>
      </w:r>
      <w:r>
        <w:br w:type="textWrapping"/>
      </w:r>
      <w:r>
        <w:t>endVFX.position = laserPoints[laserPoints.Count - 1];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更新 VFX 子节点缩放（根据激光宽度）</w:t>
      </w:r>
      <w:r>
        <w:br w:type="textWrapping"/>
      </w:r>
      <w:r>
        <w:t>/// &lt;/summary&gt;</w:t>
      </w:r>
      <w:r>
        <w:br w:type="textWrapping"/>
      </w:r>
      <w:r>
        <w:t>private void UpdateVFXScale()</w:t>
      </w:r>
      <w:r>
        <w:br w:type="textWrapping"/>
      </w:r>
      <w:r>
        <w:t>{</w:t>
      </w:r>
      <w:r>
        <w:br w:type="textWrapping"/>
      </w:r>
      <w:r>
        <w:t>float widthRatio = laserWidth / baseWidth;</w:t>
      </w:r>
      <w:r>
        <w:br w:type="textWrapping"/>
      </w:r>
      <w:r>
        <w:t>float targetScale = baseVFXScale * widthRatio;</w:t>
      </w:r>
      <w:r>
        <w:br w:type="textWrapping"/>
      </w:r>
      <w:r>
        <w:t>// 缩放 StartVFX 的子节点</w:t>
      </w:r>
      <w:r>
        <w:br w:type="textWrapping"/>
      </w:r>
      <w:r>
        <w:t>if (startVFXChildren != null)</w:t>
      </w:r>
      <w:r>
        <w:br w:type="textWrapping"/>
      </w:r>
      <w:r>
        <w:t>{</w:t>
      </w:r>
      <w:r>
        <w:br w:type="textWrapping"/>
      </w:r>
      <w:r>
        <w:t>foreach (var child in startVFXChildren)</w:t>
      </w:r>
      <w:r>
        <w:br w:type="textWrapping"/>
      </w:r>
      <w:r>
        <w:t>{</w:t>
      </w:r>
      <w:r>
        <w:br w:type="textWrapping"/>
      </w:r>
      <w:r>
        <w:t>if (child != null)</w:t>
      </w:r>
      <w:r>
        <w:br w:type="textWrapping"/>
      </w:r>
      <w:r>
        <w:t>{</w:t>
      </w:r>
      <w:r>
        <w:br w:type="textWrapping"/>
      </w:r>
      <w:r>
        <w:t>child.localScale = Vector3.one * targetScale;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缩放 EndVFX 的子节点</w:t>
      </w:r>
      <w:r>
        <w:br w:type="textWrapping"/>
      </w:r>
      <w:r>
        <w:t>if (endVFXChildren != null)</w:t>
      </w:r>
      <w:r>
        <w:br w:type="textWrapping"/>
      </w:r>
      <w:r>
        <w:t>{</w:t>
      </w:r>
      <w:r>
        <w:br w:type="textWrapping"/>
      </w:r>
      <w:r>
        <w:t>foreach (var child in endVFXChildren)</w:t>
      </w:r>
      <w:r>
        <w:br w:type="textWrapping"/>
      </w:r>
    </w:p>
    <w:p w14:paraId="144571DE">
      <w:r>
        <w:br w:type="page"/>
      </w:r>
    </w:p>
    <w:p w14:paraId="48C151D0">
      <w:pPr>
        <w:spacing w:line="280" w:lineRule="exact"/>
      </w:pPr>
      <w:r>
        <w:t>{</w:t>
      </w:r>
      <w:r>
        <w:br w:type="textWrapping"/>
      </w:r>
      <w:r>
        <w:t>if (child != null)</w:t>
      </w:r>
      <w:r>
        <w:br w:type="textWrapping"/>
      </w:r>
      <w:r>
        <w:t>{</w:t>
      </w:r>
      <w:r>
        <w:br w:type="textWrapping"/>
      </w:r>
      <w:r>
        <w:t>child.localScale = Vector3.one * targetScale;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#region Public API</w:t>
      </w:r>
      <w:r>
        <w:br w:type="textWrapping"/>
      </w:r>
      <w:r>
        <w:t>/// &lt;summary&gt;</w:t>
      </w:r>
      <w:r>
        <w:br w:type="textWrapping"/>
      </w:r>
      <w:r>
        <w:t>/// 设置激光长度</w:t>
      </w:r>
      <w:r>
        <w:br w:type="textWrapping"/>
      </w:r>
      <w:r>
        <w:t>/// &lt;/summary&gt;</w:t>
      </w:r>
      <w:r>
        <w:br w:type="textWrapping"/>
      </w:r>
      <w:r>
        <w:t>public void SetLength(float length)</w:t>
      </w:r>
      <w:r>
        <w:br w:type="textWrapping"/>
      </w:r>
      <w:r>
        <w:t>{</w:t>
      </w:r>
      <w:r>
        <w:br w:type="textWrapping"/>
      </w:r>
      <w:r>
        <w:t>laserLength = Mathf.Max(0, length);</w:t>
      </w:r>
      <w:r>
        <w:br w:type="textWrapping"/>
      </w:r>
      <w:r>
        <w:t>CalculateLaserPath();</w:t>
      </w:r>
      <w:r>
        <w:br w:type="textWrapping"/>
      </w:r>
      <w:r>
        <w:t>UpdateLaserVisuals();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设置激光宽度</w:t>
      </w:r>
      <w:r>
        <w:br w:type="textWrapping"/>
      </w:r>
      <w:r>
        <w:t>/// &lt;/summary&gt;</w:t>
      </w:r>
      <w:r>
        <w:br w:type="textWrapping"/>
      </w:r>
      <w:r>
        <w:t>public void SetWidth(float width)</w:t>
      </w:r>
      <w:r>
        <w:br w:type="textWrapping"/>
      </w:r>
      <w:r>
        <w:t>{</w:t>
      </w:r>
      <w:r>
        <w:br w:type="textWrapping"/>
      </w:r>
      <w:r>
        <w:t>laserWidth = Mathf.Max(0.01f, width);</w:t>
      </w:r>
      <w:r>
        <w:br w:type="textWrapping"/>
      </w:r>
      <w:r>
        <w:t>UpdateLaserVisuals();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设置旋转角度</w:t>
      </w:r>
      <w:r>
        <w:br w:type="textWrapping"/>
      </w:r>
      <w:r>
        <w:t>/// &lt;/summary&gt;</w:t>
      </w:r>
      <w:r>
        <w:br w:type="textWrapping"/>
      </w:r>
      <w:r>
        <w:t>public void SetRotation(float angle)</w:t>
      </w:r>
      <w:r>
        <w:br w:type="textWrapping"/>
      </w:r>
      <w:r>
        <w:t>{</w:t>
      </w:r>
      <w:r>
        <w:br w:type="textWrapping"/>
      </w:r>
      <w:r>
        <w:t>currentAngle = Mathf.Clamp(angle, minAngle, maxAngle);</w:t>
      </w:r>
      <w:r>
        <w:br w:type="textWrapping"/>
      </w:r>
      <w:r>
        <w:t>if (laserPivot != null)</w:t>
      </w:r>
      <w:r>
        <w:br w:type="textWrapping"/>
      </w:r>
      <w:r>
        <w:t>{</w:t>
      </w:r>
      <w:r>
        <w:br w:type="textWrapping"/>
      </w:r>
      <w:r>
        <w:t>laserPivot.localRotation = Quaternion.Euler(0, 0, currentAngle);</w:t>
      </w:r>
      <w:r>
        <w:br w:type="textWrapping"/>
      </w:r>
      <w:r>
        <w:t>}</w:t>
      </w:r>
      <w:r>
        <w:br w:type="textWrapping"/>
      </w:r>
      <w:r>
        <w:t>CalculateLaserPath();</w:t>
      </w:r>
      <w:r>
        <w:br w:type="textWrapping"/>
      </w:r>
      <w:r>
        <w:t>UpdateLaserVisuals();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设置最大反射次数（由技能等级决定）</w:t>
      </w:r>
      <w:r>
        <w:br w:type="textWrapping"/>
      </w:r>
      <w:r>
        <w:t>/// &lt;/summary&gt;</w:t>
      </w:r>
      <w:r>
        <w:br w:type="textWrapping"/>
      </w:r>
      <w:r>
        <w:t>/// &lt;param name="level"&gt;技能等级：1=1次反射, 3=2次反射, 5=3次反射&lt;/param&gt;</w:t>
      </w:r>
      <w:r>
        <w:br w:type="textWrapping"/>
      </w:r>
      <w:r>
        <w:t>public void SetReflectionLevel(int level)</w:t>
      </w:r>
      <w:r>
        <w:br w:type="textWrapping"/>
      </w:r>
      <w:r>
        <w:t>{</w:t>
      </w:r>
      <w:r>
        <w:br w:type="textWrapping"/>
      </w:r>
      <w:r>
        <w:t>if (level &lt;= 0)</w:t>
      </w:r>
      <w:r>
        <w:br w:type="textWrapping"/>
      </w:r>
      <w:r>
        <w:t>{</w:t>
      </w:r>
      <w:r>
        <w:br w:type="textWrapping"/>
      </w:r>
      <w:r>
        <w:t>maxReflections = 0;</w:t>
      </w:r>
      <w:r>
        <w:br w:type="textWrapping"/>
      </w:r>
      <w:r>
        <w:t>}</w:t>
      </w:r>
      <w:r>
        <w:br w:type="textWrapping"/>
      </w:r>
    </w:p>
    <w:p w14:paraId="15538232">
      <w:r>
        <w:br w:type="page"/>
      </w:r>
    </w:p>
    <w:p w14:paraId="2F7C1BC0">
      <w:pPr>
        <w:spacing w:line="280" w:lineRule="exact"/>
      </w:pPr>
      <w:r>
        <w:t>else if (level &lt;= 2)</w:t>
      </w:r>
      <w:r>
        <w:br w:type="textWrapping"/>
      </w:r>
      <w:r>
        <w:t>{</w:t>
      </w:r>
      <w:r>
        <w:br w:type="textWrapping"/>
      </w:r>
      <w:r>
        <w:t>maxReflections = 1;</w:t>
      </w:r>
      <w:r>
        <w:br w:type="textWrapping"/>
      </w:r>
      <w:r>
        <w:t>}</w:t>
      </w:r>
      <w:r>
        <w:br w:type="textWrapping"/>
      </w:r>
      <w:r>
        <w:t>else if (level &lt;= 4)</w:t>
      </w:r>
      <w:r>
        <w:br w:type="textWrapping"/>
      </w:r>
      <w:r>
        <w:t>{</w:t>
      </w:r>
      <w:r>
        <w:br w:type="textWrapping"/>
      </w:r>
      <w:r>
        <w:t>maxReflections = 2;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  <w:r>
        <w:t>maxReflections = 3;</w:t>
      </w:r>
      <w:r>
        <w:br w:type="textWrapping"/>
      </w:r>
      <w:r>
        <w:t>}</w:t>
      </w:r>
      <w:r>
        <w:br w:type="textWrapping"/>
      </w:r>
      <w:r>
        <w:t>if (showDebugLogs)</w:t>
      </w:r>
      <w:r>
        <w:br w:type="textWrapping"/>
      </w:r>
      <w:r>
        <w:t>{</w:t>
      </w:r>
      <w:r>
        <w:br w:type="textWrapping"/>
      </w:r>
      <w:r>
        <w:t>Debug.Log($"[LaserController] 反射等级设置 - 技能等级: {level}, 最大反射次数: {maxReflections}");</w:t>
      </w:r>
      <w:r>
        <w:br w:type="textWrapping"/>
      </w:r>
      <w:r>
        <w:t>}</w:t>
      </w:r>
      <w:r>
        <w:br w:type="textWrapping"/>
      </w:r>
      <w:r>
        <w:t>CalculateLaserPath();</w:t>
      </w:r>
      <w:r>
        <w:br w:type="textWrapping"/>
      </w:r>
      <w:r>
        <w:t>UpdateLaserVisuals();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直接设置最大反射次数</w:t>
      </w:r>
      <w:r>
        <w:br w:type="textWrapping"/>
      </w:r>
      <w:r>
        <w:t>/// &lt;/summary&gt;</w:t>
      </w:r>
      <w:r>
        <w:br w:type="textWrapping"/>
      </w:r>
      <w:r>
        <w:t>public void SetMaxReflections(int count)</w:t>
      </w:r>
      <w:r>
        <w:br w:type="textWrapping"/>
      </w:r>
      <w:r>
        <w:t>{</w:t>
      </w:r>
      <w:r>
        <w:br w:type="textWrapping"/>
      </w:r>
      <w:r>
        <w:t>maxReflections = Mathf.Clamp(count, 0, 3);</w:t>
      </w:r>
      <w:r>
        <w:br w:type="textWrapping"/>
      </w:r>
      <w:r>
        <w:t>CalculateLaserPath();</w:t>
      </w:r>
      <w:r>
        <w:br w:type="textWrapping"/>
      </w:r>
      <w:r>
        <w:t>UpdateLaserVisuals();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获取当前旋转角度</w:t>
      </w:r>
      <w:r>
        <w:br w:type="textWrapping"/>
      </w:r>
      <w:r>
        <w:t>/// &lt;/summary&gt;</w:t>
      </w:r>
      <w:r>
        <w:br w:type="textWrapping"/>
      </w:r>
      <w:r>
        <w:t>public float GetCurrentAngle()</w:t>
      </w:r>
      <w:r>
        <w:br w:type="textWrapping"/>
      </w:r>
      <w:r>
        <w:t>{</w:t>
      </w:r>
      <w:r>
        <w:br w:type="textWrapping"/>
      </w:r>
      <w:r>
        <w:t>return currentAngle;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获取激光起点世界坐标</w:t>
      </w:r>
      <w:r>
        <w:br w:type="textWrapping"/>
      </w:r>
      <w:r>
        <w:t>/// &lt;/summary&gt;</w:t>
      </w:r>
      <w:r>
        <w:br w:type="textWrapping"/>
      </w:r>
      <w:r>
        <w:t>public Vector3 GetStartPoint()</w:t>
      </w:r>
      <w:r>
        <w:br w:type="textWrapping"/>
      </w:r>
      <w:r>
        <w:t>{</w:t>
      </w:r>
      <w:r>
        <w:br w:type="textWrapping"/>
      </w:r>
      <w:r>
        <w:t>return laserPoints.Count &gt; 0 ? laserPoints[0] : Vector3.zero;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获取激光终点世界坐标</w:t>
      </w:r>
      <w:r>
        <w:br w:type="textWrapping"/>
      </w:r>
      <w:r>
        <w:t>/// &lt;/summary&gt;</w:t>
      </w:r>
      <w:r>
        <w:br w:type="textWrapping"/>
      </w:r>
      <w:r>
        <w:t>public Vector3 GetEndPoint()</w:t>
      </w:r>
      <w:r>
        <w:br w:type="textWrapping"/>
      </w:r>
      <w:r>
        <w:t>{</w:t>
      </w:r>
      <w:r>
        <w:br w:type="textWrapping"/>
      </w:r>
      <w:r>
        <w:t>return laserPoints.Count &gt; 0 ? laserPoints[laserPoints.Count - 1] : Vector3.zero;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</w:p>
    <w:p w14:paraId="3388B9DD">
      <w:r>
        <w:br w:type="page"/>
      </w:r>
    </w:p>
    <w:p w14:paraId="5D65AE49">
      <w:pPr>
        <w:spacing w:line="280" w:lineRule="exact"/>
      </w:pPr>
      <w:r>
        <w:t>/// 获取所有激光路径点</w:t>
      </w:r>
      <w:r>
        <w:br w:type="textWrapping"/>
      </w:r>
      <w:r>
        <w:t>/// &lt;/summary&gt;</w:t>
      </w:r>
      <w:r>
        <w:br w:type="textWrapping"/>
      </w:r>
      <w:r>
        <w:t>public List&lt;Vector3&gt; GetLaserPoints()</w:t>
      </w:r>
      <w:r>
        <w:br w:type="textWrapping"/>
      </w:r>
      <w:r>
        <w:t>{</w:t>
      </w:r>
      <w:r>
        <w:br w:type="textWrapping"/>
      </w:r>
      <w:r>
        <w:t>return new List&lt;Vector3&gt;(laserPoints);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获取当前反射次数</w:t>
      </w:r>
      <w:r>
        <w:br w:type="textWrapping"/>
      </w:r>
      <w:r>
        <w:t>/// &lt;/summary&gt;</w:t>
      </w:r>
      <w:r>
        <w:br w:type="textWrapping"/>
      </w:r>
      <w:r>
        <w:t>public int GetCurrentReflectionCount()</w:t>
      </w:r>
      <w:r>
        <w:br w:type="textWrapping"/>
      </w:r>
      <w:r>
        <w:t>{</w:t>
      </w:r>
      <w:r>
        <w:br w:type="textWrapping"/>
      </w:r>
      <w:r>
        <w:t>return currentReflectionCount;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激光是否击中敌人</w:t>
      </w:r>
      <w:r>
        <w:br w:type="textWrapping"/>
      </w:r>
      <w:r>
        <w:t>/// &lt;/summary&gt;</w:t>
      </w:r>
      <w:r>
        <w:br w:type="textWrapping"/>
      </w:r>
      <w:r>
        <w:t>public bool HasHitEnemy()</w:t>
      </w:r>
      <w:r>
        <w:br w:type="textWrapping"/>
      </w:r>
      <w:r>
        <w:t>{</w:t>
      </w:r>
      <w:r>
        <w:br w:type="textWrapping"/>
      </w:r>
      <w:r>
        <w:t>return hitEnemy;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获取激光方向（第一段）</w:t>
      </w:r>
      <w:r>
        <w:br w:type="textWrapping"/>
      </w:r>
      <w:r>
        <w:t>/// &lt;/summary&gt;</w:t>
      </w:r>
      <w:r>
        <w:br w:type="textWrapping"/>
      </w:r>
      <w:r>
        <w:t>public Vector3 GetLaserDirection()</w:t>
      </w:r>
      <w:r>
        <w:br w:type="textWrapping"/>
      </w:r>
      <w:r>
        <w:t>{</w:t>
      </w:r>
      <w:r>
        <w:br w:type="textWrapping"/>
      </w:r>
      <w:r>
        <w:t>if (laserPoints.Count &lt; 2) return Vector3.up;</w:t>
      </w:r>
      <w:r>
        <w:br w:type="textWrapping"/>
      </w:r>
      <w:r>
        <w:t>return (laserPoints[1] - laserPoints[0]).normalized;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#region Debug</w:t>
      </w:r>
      <w:r>
        <w:br w:type="textWrapping"/>
      </w:r>
      <w:r>
        <w:t>private void OnDrawGizmos()</w:t>
      </w:r>
      <w:r>
        <w:br w:type="textWrapping"/>
      </w:r>
      <w:r>
        <w:t>{</w:t>
      </w:r>
      <w:r>
        <w:br w:type="textWrapping"/>
      </w:r>
      <w:r>
        <w:t>if (!showDebugGizmos) return;</w:t>
      </w:r>
      <w:r>
        <w:br w:type="textWrapping"/>
      </w:r>
      <w:r>
        <w:t>if (laserPoints == null || laserPoints.Count &lt; 2) return;</w:t>
      </w:r>
      <w:r>
        <w:br w:type="textWrapping"/>
      </w:r>
      <w:r>
        <w:t>// 绘制激光路径</w:t>
      </w:r>
      <w:r>
        <w:br w:type="textWrapping"/>
      </w:r>
      <w:r>
        <w:t>for (int i = 0; i &lt; laserPoints.Count; i++)</w:t>
      </w:r>
      <w:r>
        <w:br w:type="textWrapping"/>
      </w:r>
      <w:r>
        <w:t>{</w:t>
      </w:r>
      <w:r>
        <w:br w:type="textWrapping"/>
      </w:r>
      <w:r>
        <w:t>// 绘制点</w:t>
      </w:r>
      <w:r>
        <w:br w:type="textWrapping"/>
      </w:r>
      <w:r>
        <w:t>if (i == 0)</w:t>
      </w:r>
      <w:r>
        <w:br w:type="textWrapping"/>
      </w:r>
      <w:r>
        <w:t>{</w:t>
      </w:r>
      <w:r>
        <w:br w:type="textWrapping"/>
      </w:r>
      <w:r>
        <w:t>// 起点（绿色）</w:t>
      </w:r>
      <w:r>
        <w:br w:type="textWrapping"/>
      </w:r>
      <w:r>
        <w:t>Gizmos.color = Color.green;</w:t>
      </w:r>
      <w:r>
        <w:br w:type="textWrapping"/>
      </w:r>
      <w:r>
        <w:t>}</w:t>
      </w:r>
      <w:r>
        <w:br w:type="textWrapping"/>
      </w:r>
      <w:r>
        <w:t>else if (i == laserPoints.Count - 1)</w:t>
      </w:r>
      <w:r>
        <w:br w:type="textWrapping"/>
      </w:r>
      <w:r>
        <w:t>{</w:t>
      </w:r>
      <w:r>
        <w:br w:type="textWrapping"/>
      </w:r>
      <w:r>
        <w:t>// 终点（红色或橙色）</w:t>
      </w:r>
      <w:r>
        <w:br w:type="textWrapping"/>
      </w:r>
      <w:r>
        <w:t>Gizmos.color = hitEnemy ? Color.red : new Color(1f, 0.5f, 0f);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</w:p>
    <w:p w14:paraId="0A246446">
      <w:r>
        <w:br w:type="page"/>
      </w:r>
    </w:p>
    <w:p w14:paraId="6BD56716">
      <w:pPr>
        <w:spacing w:line="280" w:lineRule="exact"/>
      </w:pPr>
      <w:r>
        <w:t>// 反射点（蓝色）</w:t>
      </w:r>
      <w:r>
        <w:br w:type="textWrapping"/>
      </w:r>
      <w:r>
        <w:t>Gizmos.color = Color.blue;</w:t>
      </w:r>
      <w:r>
        <w:br w:type="textWrapping"/>
      </w:r>
      <w:r>
        <w:t>}</w:t>
      </w:r>
      <w:r>
        <w:br w:type="textWrapping"/>
      </w:r>
      <w:r>
        <w:t>Gizmos.DrawWireSphere(laserPoints[i], 0.3f);</w:t>
      </w:r>
      <w:r>
        <w:br w:type="textWrapping"/>
      </w:r>
      <w:r>
        <w:t>// 绘制线段</w:t>
      </w:r>
      <w:r>
        <w:br w:type="textWrapping"/>
      </w:r>
      <w:r>
        <w:t>if (i &lt; laserPoints.Count - 1)</w:t>
      </w:r>
      <w:r>
        <w:br w:type="textWrapping"/>
      </w:r>
      <w:r>
        <w:t>{</w:t>
      </w:r>
      <w:r>
        <w:br w:type="textWrapping"/>
      </w:r>
      <w:r>
        <w:t>Gizmos.color = Color.yellow;</w:t>
      </w:r>
      <w:r>
        <w:br w:type="textWrapping"/>
      </w:r>
      <w:r>
        <w:t>Gizmos.DrawLine(laserPoints[i], laserPoints[i + 1]);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绘制反射次数标签位置</w:t>
      </w:r>
      <w:r>
        <w:br w:type="textWrapping"/>
      </w:r>
      <w:r>
        <w:t>if (currentReflectionCount &gt; 0)</w:t>
      </w:r>
      <w:r>
        <w:br w:type="textWrapping"/>
      </w:r>
      <w:r>
        <w:t>{</w:t>
      </w:r>
      <w:r>
        <w:br w:type="textWrapping"/>
      </w:r>
      <w:r>
        <w:t>Gizmos.color = Color.cyan;</w:t>
      </w:r>
      <w:r>
        <w:br w:type="textWrapping"/>
      </w:r>
      <w:r>
        <w:t>for (int i = 1; i &lt; laserPoints.Count - 1; i++)</w:t>
      </w:r>
      <w:r>
        <w:br w:type="textWrapping"/>
      </w:r>
      <w:r>
        <w:t>{</w:t>
      </w:r>
      <w:r>
        <w:br w:type="textWrapping"/>
      </w:r>
      <w:r>
        <w:t>Gizmos.DrawWireCube(laserPoints[i], Vector3.one * 0.2f);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#region Helper Structs</w:t>
      </w:r>
      <w:r>
        <w:br w:type="textWrapping"/>
      </w:r>
      <w:r>
        <w:t>/// &lt;summary&gt;</w:t>
      </w:r>
      <w:r>
        <w:br w:type="textWrapping"/>
      </w:r>
      <w:r>
        <w:t>/// Raycast 结果数据结构</w:t>
      </w:r>
      <w:r>
        <w:br w:type="textWrapping"/>
      </w:r>
      <w:r>
        <w:t>/// &lt;/summary&gt;</w:t>
      </w:r>
      <w:r>
        <w:br w:type="textWrapping"/>
      </w:r>
      <w:r>
        <w:t>private struct RaycastResult</w:t>
      </w:r>
      <w:r>
        <w:br w:type="textWrapping"/>
      </w:r>
      <w:r>
        <w:t>{</w:t>
      </w:r>
      <w:r>
        <w:br w:type="textWrapping"/>
      </w:r>
      <w:r>
        <w:t>public bool hitSomething;</w:t>
      </w:r>
      <w:r>
        <w:br w:type="textWrapping"/>
      </w:r>
      <w:r>
        <w:t>public bool hitEnemy;</w:t>
      </w:r>
      <w:r>
        <w:br w:type="textWrapping"/>
      </w:r>
      <w:r>
        <w:t>public bool hitWall;</w:t>
      </w:r>
      <w:r>
        <w:br w:type="textWrapping"/>
      </w:r>
      <w:r>
        <w:t>public Vector3 hitPoint;</w:t>
      </w:r>
      <w:r>
        <w:br w:type="textWrapping"/>
      </w:r>
      <w:r>
        <w:t>public Vector3 hitNormal;</w:t>
      </w:r>
      <w:r>
        <w:br w:type="textWrapping"/>
      </w:r>
      <w:r>
        <w:t>public float hitDistance;</w:t>
      </w:r>
      <w:r>
        <w:br w:type="textWrapping"/>
      </w:r>
      <w:r>
        <w:t>public Collider2D hitCollider;</w:t>
      </w:r>
      <w:r>
        <w:br w:type="textWrapping"/>
      </w:r>
      <w:r>
        <w:t>}</w:t>
      </w:r>
      <w:r>
        <w:br w:type="textWrapping"/>
      </w:r>
      <w:r>
        <w:t>#endregion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using UnityEngine;</w:t>
      </w:r>
      <w:r>
        <w:br w:type="textWrapping"/>
      </w:r>
      <w:r>
        <w:t>/// &lt;summary&gt;</w:t>
      </w:r>
      <w:r>
        <w:br w:type="textWrapping"/>
      </w:r>
      <w:r>
        <w:t>/// 简化版激光测试脚本</w:t>
      </w:r>
      <w:r>
        <w:br w:type="textWrapping"/>
      </w:r>
      <w:r>
        <w:t>/// 用于测试击退效果，独立于主游戏系统</w:t>
      </w:r>
      <w:r>
        <w:br w:type="textWrapping"/>
      </w:r>
      <w:r>
        <w:t>///</w:t>
      </w:r>
      <w:r>
        <w:br w:type="textWrapping"/>
      </w:r>
      <w:r>
        <w:t>/// 使用方法：</w:t>
      </w:r>
      <w:r>
        <w:br w:type="textWrapping"/>
      </w:r>
      <w:r>
        <w:t>/// 1. 将此脚本挂载到激光 Pivot 或 Turret 上</w:t>
      </w:r>
      <w:r>
        <w:br w:type="textWrapping"/>
      </w:r>
      <w:r>
        <w:t>/// 2. 将 laserOrigin 设置为激光发射点</w:t>
      </w:r>
      <w:r>
        <w:br w:type="textWrapping"/>
      </w:r>
      <w:r>
        <w:t>/// 3. 运行游戏，激光会自动检测并击退 Enemy Layer 上的物体</w:t>
      </w:r>
      <w:r>
        <w:br w:type="textWrapping"/>
      </w:r>
      <w:r>
        <w:t>/// &lt;/summary&gt;</w:t>
      </w:r>
      <w:r>
        <w:br w:type="textWrapping"/>
      </w:r>
      <w:r>
        <w:t>public class LaserKnockbackTester : MonoBehaviour</w:t>
      </w:r>
      <w:r>
        <w:br w:type="textWrapping"/>
      </w:r>
    </w:p>
    <w:p w14:paraId="104F43D9">
      <w:r>
        <w:br w:type="page"/>
      </w:r>
    </w:p>
    <w:p w14:paraId="283F9003">
      <w:pPr>
        <w:spacing w:line="280" w:lineRule="exact"/>
      </w:pPr>
      <w:r>
        <w:t>{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[Header("激光设置")]</w:t>
      </w:r>
      <w:r>
        <w:br w:type="textWrapping"/>
      </w:r>
      <w:r>
        <w:t>[Tooltip("激光发射点（如果为空则使用自身 Transform）")]</w:t>
      </w:r>
      <w:r>
        <w:br w:type="textWrapping"/>
      </w:r>
      <w:r>
        <w:t>[SerializeField] private Transform laserOrigin;</w:t>
      </w:r>
      <w:r>
        <w:br w:type="textWrapping"/>
      </w:r>
      <w:r>
        <w:t>[Tooltip("激光最大长度")]</w:t>
      </w:r>
      <w:r>
        <w:br w:type="textWrapping"/>
      </w:r>
      <w:r>
        <w:t>[SerializeField] private float maxLength = 15f;</w:t>
      </w:r>
      <w:r>
        <w:br w:type="textWrapping"/>
      </w:r>
      <w:r>
        <w:t>[Tooltip("激光宽度（仅用于 Gizmo 显示）")]</w:t>
      </w:r>
      <w:r>
        <w:br w:type="textWrapping"/>
      </w:r>
      <w:r>
        <w:t>[SerializeField] private float laserWidth = 0.5f;</w:t>
      </w:r>
      <w:r>
        <w:br w:type="textWrapping"/>
      </w:r>
      <w:r>
        <w:t>[Header("伤害设置")]</w:t>
      </w:r>
      <w:r>
        <w:br w:type="textWrapping"/>
      </w:r>
      <w:r>
        <w:t>[Tooltip("每秒伤害 (DPS)")]</w:t>
      </w:r>
      <w:r>
        <w:br w:type="textWrapping"/>
      </w:r>
      <w:r>
        <w:t>[SerializeField] private float dps = 100f;</w:t>
      </w:r>
      <w:r>
        <w:br w:type="textWrapping"/>
      </w:r>
      <w:r>
        <w:t>[Tooltip("伤害判定间隔（秒）")]</w:t>
      </w:r>
      <w:r>
        <w:br w:type="textWrapping"/>
      </w:r>
      <w:r>
        <w:t>[SerializeField] private float tickRate = 0.1f;</w:t>
      </w:r>
      <w:r>
        <w:br w:type="textWrapping"/>
      </w:r>
      <w:r>
        <w:t>[Header("击退设置")]</w:t>
      </w:r>
      <w:r>
        <w:br w:type="textWrapping"/>
      </w:r>
      <w:r>
        <w:t>[Tooltip("基础击退力")]</w:t>
      </w:r>
      <w:r>
        <w:br w:type="textWrapping"/>
      </w:r>
      <w:r>
        <w:t>[SerializeField] private float baseKnockbackForce = 50f;</w:t>
      </w:r>
      <w:r>
        <w:br w:type="textWrapping"/>
      </w:r>
      <w:r>
        <w:t>[Tooltip("击退力模式")]</w:t>
      </w:r>
      <w:r>
        <w:br w:type="textWrapping"/>
      </w:r>
      <w:r>
        <w:t>[SerializeField] private ForceMode2D forceMode = ForceMode2D.Force;</w:t>
      </w:r>
      <w:r>
        <w:br w:type="textWrapping"/>
      </w:r>
      <w:r>
        <w:t>[Header("Layer 设置")]</w:t>
      </w:r>
      <w:r>
        <w:br w:type="textWrapping"/>
      </w:r>
      <w:r>
        <w:t>[Tooltip("检测的 Layer")]</w:t>
      </w:r>
      <w:r>
        <w:br w:type="textWrapping"/>
      </w:r>
      <w:r>
        <w:t>[SerializeField] private LayerMask targetLayer;</w:t>
      </w:r>
      <w:r>
        <w:br w:type="textWrapping"/>
      </w:r>
      <w:r>
        <w:t>[Header("调试")]</w:t>
      </w:r>
      <w:r>
        <w:br w:type="textWrapping"/>
      </w:r>
      <w:r>
        <w:t>[SerializeField] private bool showDebugGizmos = true;</w:t>
      </w:r>
      <w:r>
        <w:br w:type="textWrapping"/>
      </w:r>
      <w:r>
        <w:t>[SerializeField] private bool showDebugLog = true;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运行时数据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float lastTickTime;</w:t>
      </w:r>
      <w:r>
        <w:br w:type="textWrapping"/>
      </w:r>
      <w:r>
        <w:t>private RaycastHit2D currentHit;</w:t>
      </w:r>
      <w:r>
        <w:br w:type="textWrapping"/>
      </w:r>
      <w:r>
        <w:t>private float currentHitDistance;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Unity 生命周期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Awake()</w:t>
      </w:r>
      <w:r>
        <w:br w:type="textWrapping"/>
      </w:r>
      <w:r>
        <w:t>{</w:t>
      </w:r>
      <w:r>
        <w:br w:type="textWrapping"/>
      </w:r>
      <w:r>
        <w:t>if (laserOrigin == null)</w:t>
      </w:r>
      <w:r>
        <w:br w:type="textWrapping"/>
      </w:r>
      <w:r>
        <w:t>{</w:t>
      </w:r>
      <w:r>
        <w:br w:type="textWrapping"/>
      </w:r>
      <w:r>
        <w:t>laserOrigin = transform;</w:t>
      </w:r>
      <w:r>
        <w:br w:type="textWrapping"/>
      </w:r>
      <w:r>
        <w:t>}</w:t>
      </w:r>
      <w:r>
        <w:br w:type="textWrapping"/>
      </w:r>
      <w:r>
        <w:t>// 自动设置 Enemy Layer</w:t>
      </w:r>
      <w:r>
        <w:br w:type="textWrapping"/>
      </w:r>
      <w:r>
        <w:t>if (targetLayer == 0)</w:t>
      </w:r>
      <w:r>
        <w:br w:type="textWrapping"/>
      </w:r>
      <w:r>
        <w:t>{</w:t>
      </w:r>
      <w:r>
        <w:br w:type="textWrapping"/>
      </w:r>
      <w:r>
        <w:t>targetLayer = LayerMask.GetMask("Enemy");</w:t>
      </w:r>
      <w:r>
        <w:br w:type="textWrapping"/>
      </w:r>
      <w:r>
        <w:t>Debug.Log("[LaserKnockbackTester] 自动设置 targetLayer 为 'Enemy'");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Update()</w:t>
      </w:r>
      <w:r>
        <w:br w:type="textWrapping"/>
      </w:r>
    </w:p>
    <w:p w14:paraId="52744909">
      <w:r>
        <w:br w:type="page"/>
      </w:r>
    </w:p>
    <w:p w14:paraId="0EAABDD5">
      <w:pPr>
        <w:spacing w:line="280" w:lineRule="exact"/>
      </w:pPr>
      <w:r>
        <w:t>{</w:t>
      </w:r>
      <w:r>
        <w:br w:type="textWrapping"/>
      </w:r>
      <w:r>
        <w:t>// 执行 Raycast 检测</w:t>
      </w:r>
      <w:r>
        <w:br w:type="textWrapping"/>
      </w:r>
      <w:r>
        <w:t>PerformRaycast();</w:t>
      </w:r>
      <w:r>
        <w:br w:type="textWrapping"/>
      </w:r>
      <w:r>
        <w:t>// 处理伤害和击退</w:t>
      </w:r>
      <w:r>
        <w:br w:type="textWrapping"/>
      </w:r>
      <w:r>
        <w:t>ProcessDamageAndKnockback();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核心逻辑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PerformRaycast()</w:t>
      </w:r>
      <w:r>
        <w:br w:type="textWrapping"/>
      </w:r>
      <w:r>
        <w:t>{</w:t>
      </w:r>
      <w:r>
        <w:br w:type="textWrapping"/>
      </w:r>
      <w:r>
        <w:t>Vector2 origin = laserOrigin.position;</w:t>
      </w:r>
      <w:r>
        <w:br w:type="textWrapping"/>
      </w:r>
      <w:r>
        <w:t>Vector2 direction = laserOrigin.up; // 假设激光朝上</w:t>
      </w:r>
      <w:r>
        <w:br w:type="textWrapping"/>
      </w:r>
      <w:r>
        <w:t>currentHit = Physics2D.Raycast(origin, direction, maxLength, targetLayer);</w:t>
      </w:r>
      <w:r>
        <w:br w:type="textWrapping"/>
      </w:r>
      <w:r>
        <w:t>if (currentHit.collider != null)</w:t>
      </w:r>
      <w:r>
        <w:br w:type="textWrapping"/>
      </w:r>
      <w:r>
        <w:t>{</w:t>
      </w:r>
      <w:r>
        <w:br w:type="textWrapping"/>
      </w:r>
      <w:r>
        <w:t>currentHitDistance = currentHit.distance;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  <w:r>
        <w:t>currentHitDistance = maxLength;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ProcessDamageAndKnockback()</w:t>
      </w:r>
      <w:r>
        <w:br w:type="textWrapping"/>
      </w:r>
      <w:r>
        <w:t>{</w:t>
      </w:r>
      <w:r>
        <w:br w:type="textWrapping"/>
      </w:r>
      <w:r>
        <w:t>// 检查 Tick 间隔</w:t>
      </w:r>
      <w:r>
        <w:br w:type="textWrapping"/>
      </w:r>
      <w:r>
        <w:t>if (Time.time - lastTickTime &lt; tickRate)</w:t>
      </w:r>
      <w:r>
        <w:br w:type="textWrapping"/>
      </w:r>
      <w:r>
        <w:t>return;</w:t>
      </w:r>
      <w:r>
        <w:br w:type="textWrapping"/>
      </w:r>
      <w:r>
        <w:t>lastTickTime = Time.time;</w:t>
      </w:r>
      <w:r>
        <w:br w:type="textWrapping"/>
      </w:r>
      <w:r>
        <w:t>// 如果没有击中任何东西</w:t>
      </w:r>
      <w:r>
        <w:br w:type="textWrapping"/>
      </w:r>
      <w:r>
        <w:t>if (currentHit.collider == null)</w:t>
      </w:r>
      <w:r>
        <w:br w:type="textWrapping"/>
      </w:r>
      <w:r>
        <w:t>return;</w:t>
      </w:r>
      <w:r>
        <w:br w:type="textWrapping"/>
      </w:r>
      <w:r>
        <w:t>// 计算伤害</w:t>
      </w:r>
      <w:r>
        <w:br w:type="textWrapping"/>
      </w:r>
      <w:r>
        <w:t>float damage = dps * tickRate;</w:t>
      </w:r>
      <w:r>
        <w:br w:type="textWrapping"/>
      </w:r>
      <w:r>
        <w:t>// 计算击退力方向（从激光原点指向目标）</w:t>
      </w:r>
      <w:r>
        <w:br w:type="textWrapping"/>
      </w:r>
      <w:r>
        <w:t>Vector2 knockbackDirection = (currentHit.point - (Vector2)laserOrigin.position).normalized;</w:t>
      </w:r>
      <w:r>
        <w:br w:type="textWrapping"/>
      </w:r>
      <w:r>
        <w:t>Vector2 knockbackForce = knockbackDirection * baseKnockbackForce;</w:t>
      </w:r>
      <w:r>
        <w:br w:type="textWrapping"/>
      </w:r>
      <w:r>
        <w:t>// 尝试获取 KnockbackTestCube 组件</w:t>
      </w:r>
      <w:r>
        <w:br w:type="textWrapping"/>
      </w:r>
      <w:r>
        <w:t>var testCube = currentHit.collider.GetComponent&lt;KnockbackTestCube&gt;();</w:t>
      </w:r>
      <w:r>
        <w:br w:type="textWrapping"/>
      </w:r>
      <w:r>
        <w:t>if (testCube != null)</w:t>
      </w:r>
      <w:r>
        <w:br w:type="textWrapping"/>
      </w:r>
      <w:r>
        <w:t>{</w:t>
      </w:r>
      <w:r>
        <w:br w:type="textWrapping"/>
      </w:r>
      <w:r>
        <w:t>testCube.TakeDamage(damage, knockbackForce);</w:t>
      </w:r>
      <w:r>
        <w:br w:type="textWrapping"/>
      </w:r>
      <w:r>
        <w:t>if (showDebugLog)</w:t>
      </w:r>
      <w:r>
        <w:br w:type="textWrapping"/>
      </w:r>
      <w:r>
        <w:t>{</w:t>
      </w:r>
      <w:r>
        <w:br w:type="textWrapping"/>
      </w:r>
      <w:r>
        <w:t>Debug.Log($"[LaserKnockbackTester] 击中 KnockbackTestCube" +</w:t>
      </w:r>
      <w:r>
        <w:br w:type="textWrapping"/>
      </w:r>
      <w:r>
        <w:t>$"\n  伤害: {damage:F1}" +</w:t>
      </w:r>
      <w:r>
        <w:br w:type="textWrapping"/>
      </w:r>
      <w:r>
        <w:t>$"\n  击退方向: {knockbackDirection}" +</w:t>
      </w:r>
      <w:r>
        <w:br w:type="textWrapping"/>
      </w:r>
      <w:r>
        <w:t>$"\n  击退力: {knockbackForce.magnitude:F2}");</w:t>
      </w:r>
      <w:r>
        <w:br w:type="textWrapping"/>
      </w:r>
      <w:r>
        <w:t>}</w:t>
      </w:r>
      <w:r>
        <w:br w:type="textWrapping"/>
      </w:r>
      <w:r>
        <w:t>return;</w:t>
      </w:r>
      <w:r>
        <w:br w:type="textWrapping"/>
      </w:r>
    </w:p>
    <w:p w14:paraId="2CACC979">
      <w:r>
        <w:br w:type="page"/>
      </w:r>
    </w:p>
    <w:p w14:paraId="35830746">
      <w:pPr>
        <w:spacing w:line="280" w:lineRule="exact"/>
      </w:pPr>
      <w:r>
        <w:t>}</w:t>
      </w:r>
      <w:r>
        <w:br w:type="textWrapping"/>
      </w:r>
      <w:r>
        <w:t>// 尝试获取 EnemyBlob 组件（兼容现有系统）</w:t>
      </w:r>
      <w:r>
        <w:br w:type="textWrapping"/>
      </w:r>
      <w:r>
        <w:t>var enemyBlob = currentHit.collider.GetComponent&lt;LightVsDecay.Logic.Enemy.EnemyBlob&gt;();</w:t>
      </w:r>
      <w:r>
        <w:br w:type="textWrapping"/>
      </w:r>
      <w:r>
        <w:t>if (enemyBlob != null)</w:t>
      </w:r>
      <w:r>
        <w:br w:type="textWrapping"/>
      </w:r>
      <w:r>
        <w:t>{</w:t>
      </w:r>
      <w:r>
        <w:br w:type="textWrapping"/>
      </w:r>
      <w:r>
        <w:t>enemyBlob.TakeDamage(damage, knockbackForce);</w:t>
      </w:r>
      <w:r>
        <w:br w:type="textWrapping"/>
      </w:r>
      <w:r>
        <w:t>if (showDebugLog)</w:t>
      </w:r>
      <w:r>
        <w:br w:type="textWrapping"/>
      </w:r>
      <w:r>
        <w:t>{</w:t>
      </w:r>
      <w:r>
        <w:br w:type="textWrapping"/>
      </w:r>
      <w:r>
        <w:t>Debug.Log($"[LaserKnockbackTester] 击中 EnemyBlob: {enemyBlob.name}");</w:t>
      </w:r>
      <w:r>
        <w:br w:type="textWrapping"/>
      </w:r>
      <w:r>
        <w:t>}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// 如果都没有，尝试直接操作 Rigidbody2D</w:t>
      </w:r>
      <w:r>
        <w:br w:type="textWrapping"/>
      </w:r>
      <w:r>
        <w:t>var rb = currentHit.collider.GetComponent&lt;Rigidbody2D&gt;();</w:t>
      </w:r>
      <w:r>
        <w:br w:type="textWrapping"/>
      </w:r>
      <w:r>
        <w:t>if (rb != null)</w:t>
      </w:r>
      <w:r>
        <w:br w:type="textWrapping"/>
      </w:r>
      <w:r>
        <w:t>{</w:t>
      </w:r>
      <w:r>
        <w:br w:type="textWrapping"/>
      </w:r>
      <w:r>
        <w:t>rb.AddForce(knockbackForce, forceMode);</w:t>
      </w:r>
      <w:r>
        <w:br w:type="textWrapping"/>
      </w:r>
      <w:r>
        <w:t>if (showDebugLog)</w:t>
      </w:r>
      <w:r>
        <w:br w:type="textWrapping"/>
      </w:r>
      <w:r>
        <w:t>{</w:t>
      </w:r>
      <w:r>
        <w:br w:type="textWrapping"/>
      </w:r>
      <w:r>
        <w:t>Debug.Log($"[LaserKnockbackTester] 直接击退 Rigidbody2D: {rb.name}");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调试可视化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OnDrawGizmos()</w:t>
      </w:r>
      <w:r>
        <w:br w:type="textWrapping"/>
      </w:r>
      <w:r>
        <w:t>{</w:t>
      </w:r>
      <w:r>
        <w:br w:type="textWrapping"/>
      </w:r>
      <w:r>
        <w:t>if (!showDebugGizmos) return;</w:t>
      </w:r>
      <w:r>
        <w:br w:type="textWrapping"/>
      </w:r>
      <w:r>
        <w:t>Transform origin = laserOrigin != null ? laserOrigin : transform;</w:t>
      </w:r>
      <w:r>
        <w:br w:type="textWrapping"/>
      </w:r>
      <w:r>
        <w:t>Vector3 start = origin.position;</w:t>
      </w:r>
      <w:r>
        <w:br w:type="textWrapping"/>
      </w:r>
      <w:r>
        <w:t>Vector3 direction = origin.up;</w:t>
      </w:r>
      <w:r>
        <w:br w:type="textWrapping"/>
      </w:r>
      <w:r>
        <w:t>// 绘制激光线</w:t>
      </w:r>
      <w:r>
        <w:br w:type="textWrapping"/>
      </w:r>
      <w:r>
        <w:t>if (Application.isPlaying)</w:t>
      </w:r>
      <w:r>
        <w:br w:type="textWrapping"/>
      </w:r>
      <w:r>
        <w:t>{</w:t>
      </w:r>
      <w:r>
        <w:br w:type="textWrapping"/>
      </w:r>
      <w:r>
        <w:t>// 运行时：显示实际检测结果</w:t>
      </w:r>
      <w:r>
        <w:br w:type="textWrapping"/>
      </w:r>
      <w:r>
        <w:t>Gizmos.color = currentHit.collider != null ? Color.red : Color.green;</w:t>
      </w:r>
      <w:r>
        <w:br w:type="textWrapping"/>
      </w:r>
      <w:r>
        <w:t>Gizmos.DrawLine(start, start + direction * currentHitDistance);</w:t>
      </w:r>
      <w:r>
        <w:br w:type="textWrapping"/>
      </w:r>
      <w:r>
        <w:t>// 绘制击中点</w:t>
      </w:r>
      <w:r>
        <w:br w:type="textWrapping"/>
      </w:r>
      <w:r>
        <w:t>if (currentHit.collider != null)</w:t>
      </w:r>
      <w:r>
        <w:br w:type="textWrapping"/>
      </w:r>
      <w:r>
        <w:t>{</w:t>
      </w:r>
      <w:r>
        <w:br w:type="textWrapping"/>
      </w:r>
      <w:r>
        <w:t>Gizmos.color = Color.yellow;</w:t>
      </w:r>
      <w:r>
        <w:br w:type="textWrapping"/>
      </w:r>
      <w:r>
        <w:t>Gizmos.DrawWireSphere(currentHit.point, 0.3f);</w:t>
      </w:r>
      <w:r>
        <w:br w:type="textWrapping"/>
      </w:r>
      <w:r>
        <w:t>// 绘制击退方向</w:t>
      </w:r>
      <w:r>
        <w:br w:type="textWrapping"/>
      </w:r>
      <w:r>
        <w:t>Gizmos.color = Color.magenta;</w:t>
      </w:r>
      <w:r>
        <w:br w:type="textWrapping"/>
      </w:r>
      <w:r>
        <w:t>Vector3 knockbackDir = (currentHit.point - (Vector2)start).normalized;</w:t>
      </w:r>
      <w:r>
        <w:br w:type="textWrapping"/>
      </w:r>
      <w:r>
        <w:t>//Gizmos.DrawLine(currentHit.point, currentHit.point + knockbackDir * 2f);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</w:p>
    <w:p w14:paraId="2948D446">
      <w:r>
        <w:br w:type="page"/>
      </w:r>
    </w:p>
    <w:p w14:paraId="5BE1D587">
      <w:pPr>
        <w:spacing w:line="280" w:lineRule="exact"/>
      </w:pPr>
      <w:r>
        <w:t>{</w:t>
      </w:r>
      <w:r>
        <w:br w:type="textWrapping"/>
      </w:r>
      <w:r>
        <w:t>// 编辑器模式：显示最大长度</w:t>
      </w:r>
      <w:r>
        <w:br w:type="textWrapping"/>
      </w:r>
      <w:r>
        <w:t>Gizmos.color = Color.cyan;</w:t>
      </w:r>
      <w:r>
        <w:br w:type="textWrapping"/>
      </w:r>
      <w:r>
        <w:t>Gizmos.DrawLine(start, start + direction * maxLength);</w:t>
      </w:r>
      <w:r>
        <w:br w:type="textWrapping"/>
      </w:r>
      <w:r>
        <w:t>}</w:t>
      </w:r>
      <w:r>
        <w:br w:type="textWrapping"/>
      </w:r>
      <w:r>
        <w:t>// 绘制激光宽度（矩形边界）</w:t>
      </w:r>
      <w:r>
        <w:br w:type="textWrapping"/>
      </w:r>
      <w:r>
        <w:t>Gizmos.color = new Color(0f, 1f, 1f, 0.3f);</w:t>
      </w:r>
      <w:r>
        <w:br w:type="textWrapping"/>
      </w:r>
      <w:r>
        <w:t>Vector3 right = origin.right * laserWidth / 2f;</w:t>
      </w:r>
      <w:r>
        <w:br w:type="textWrapping"/>
      </w:r>
      <w:r>
        <w:t>Vector3 end = start + direction * (Application.isPlaying ? currentHitDistance : maxLength);</w:t>
      </w:r>
      <w:r>
        <w:br w:type="textWrapping"/>
      </w:r>
      <w:r>
        <w:t>Gizmos.DrawLine(start + right, end + right);</w:t>
      </w:r>
      <w:r>
        <w:br w:type="textWrapping"/>
      </w:r>
      <w:r>
        <w:t>Gizmos.DrawLine(start - right, end - right);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编辑器调试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OnGUI()</w:t>
      </w:r>
      <w:r>
        <w:br w:type="textWrapping"/>
      </w:r>
      <w:r>
        <w:t>{</w:t>
      </w:r>
      <w:r>
        <w:br w:type="textWrapping"/>
      </w:r>
      <w:r>
        <w:t>if (!showDebugLog || !Application.isPlaying) return;</w:t>
      </w:r>
      <w:r>
        <w:br w:type="textWrapping"/>
      </w:r>
      <w:r>
        <w:t>GUILayout.BeginArea(new Rect(10, 10, 300, 150));</w:t>
      </w:r>
      <w:r>
        <w:br w:type="textWrapping"/>
      </w:r>
      <w:r>
        <w:t>GUI.color = Color.white;</w:t>
      </w:r>
      <w:r>
        <w:br w:type="textWrapping"/>
      </w:r>
      <w:r>
        <w:t>GUILayout.Label("=== Laser Knockback Tester ===");</w:t>
      </w:r>
      <w:r>
        <w:br w:type="textWrapping"/>
      </w:r>
      <w:r>
        <w:t>GUILayout.Label($"击中目标: {(currentHit.collider != null ? currentHit.collider.name : "无")}");</w:t>
      </w:r>
      <w:r>
        <w:br w:type="textWrapping"/>
      </w:r>
      <w:r>
        <w:t>GUILayout.Label($"击中距离: {currentHitDistance:F2}");</w:t>
      </w:r>
      <w:r>
        <w:br w:type="textWrapping"/>
      </w:r>
      <w:r>
        <w:t>GUILayout.Label($"DPS: {dps} | 单次伤害: {dps * tickRate:F1}");</w:t>
      </w:r>
      <w:r>
        <w:br w:type="textWrapping"/>
      </w:r>
      <w:r>
        <w:t>GUILayout.Label($"击退力: {baseKnockbackForce}");</w:t>
      </w:r>
      <w:r>
        <w:br w:type="textWrapping"/>
      </w:r>
      <w:r>
        <w:t>GUILayout.Label($"力模式: {forceMode}");</w:t>
      </w:r>
      <w:r>
        <w:br w:type="textWrapping"/>
      </w:r>
      <w:r>
        <w:t>GUILayout.EndArea();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using UnityEngine;</w:t>
      </w:r>
      <w:r>
        <w:br w:type="textWrapping"/>
      </w:r>
      <w:r>
        <w:t>namespace NeonGamblingTower.Laser</w:t>
      </w:r>
      <w:r>
        <w:br w:type="textWrapping"/>
      </w:r>
      <w:r>
        <w:t>{</w:t>
      </w:r>
      <w:r>
        <w:br w:type="textWrapping"/>
      </w:r>
      <w:r>
        <w:t>/// &lt;summary&gt;</w:t>
      </w:r>
      <w:r>
        <w:br w:type="textWrapping"/>
      </w:r>
      <w:r>
        <w:t>/// 激光测试辅助工具 - Step 2</w:t>
      </w:r>
      <w:r>
        <w:br w:type="textWrapping"/>
      </w:r>
      <w:r>
        <w:t>/// 提供运行时按钮和滑块快速测试激光参数和反射功能</w:t>
      </w:r>
      <w:r>
        <w:br w:type="textWrapping"/>
      </w:r>
      <w:r>
        <w:t>/// &lt;/summary&gt;</w:t>
      </w:r>
      <w:r>
        <w:br w:type="textWrapping"/>
      </w:r>
      <w:r>
        <w:t>public class LaserTestHelper : MonoBehaviour</w:t>
      </w:r>
      <w:r>
        <w:br w:type="textWrapping"/>
      </w:r>
      <w:r>
        <w:t>{</w:t>
      </w:r>
      <w:r>
        <w:br w:type="textWrapping"/>
      </w:r>
      <w:r>
        <w:t>[Header("=== 控制器引用 ===")]</w:t>
      </w:r>
      <w:r>
        <w:br w:type="textWrapping"/>
      </w:r>
      <w:r>
        <w:t>[SerializeField] private LaserLineRendererController laserController;</w:t>
      </w:r>
      <w:r>
        <w:br w:type="textWrapping"/>
      </w:r>
      <w:r>
        <w:t>[Header("=== 基础测试参数 ===")]</w:t>
      </w:r>
      <w:r>
        <w:br w:type="textWrapping"/>
      </w:r>
      <w:r>
        <w:t>[Range(5f, 30f)]</w:t>
      </w:r>
      <w:r>
        <w:br w:type="textWrapping"/>
      </w:r>
      <w:r>
        <w:t>[SerializeField] private float testLength = 19f;</w:t>
      </w:r>
      <w:r>
        <w:br w:type="textWrapping"/>
      </w:r>
      <w:r>
        <w:t>[Range(0.1f, 3f)]</w:t>
      </w:r>
      <w:r>
        <w:br w:type="textWrapping"/>
      </w:r>
      <w:r>
        <w:t>[SerializeField] private float testWidth = 0.5f;</w:t>
      </w:r>
      <w:r>
        <w:br w:type="textWrapping"/>
      </w:r>
      <w:r>
        <w:t>[Range(-90f, 90f)]</w:t>
      </w:r>
      <w:r>
        <w:br w:type="textWrapping"/>
      </w:r>
      <w:r>
        <w:t>[SerializeField] private float testAngle = 0f;</w:t>
      </w:r>
      <w:r>
        <w:br w:type="textWrapping"/>
      </w:r>
      <w:r>
        <w:t>[Header("=== 反射测试 ===")]</w:t>
      </w:r>
      <w:r>
        <w:br w:type="textWrapping"/>
      </w:r>
      <w:r>
        <w:t>[Range(0, 3)]</w:t>
      </w:r>
      <w:r>
        <w:br w:type="textWrapping"/>
      </w:r>
      <w:r>
        <w:t>[SerializeField] private int testMaxReflections = 0;</w:t>
      </w:r>
      <w:r>
        <w:br w:type="textWrapping"/>
      </w:r>
    </w:p>
    <w:p w14:paraId="044EEE98">
      <w:r>
        <w:br w:type="page"/>
      </w:r>
    </w:p>
    <w:p w14:paraId="03AF7B05">
      <w:pPr>
        <w:spacing w:line="280" w:lineRule="exact"/>
      </w:pPr>
      <w:r>
        <w:t>[Header("=== 自动测试 ===")]</w:t>
      </w:r>
      <w:r>
        <w:br w:type="textWrapping"/>
      </w:r>
      <w:r>
        <w:t>[SerializeField] private bool autoRotate = false;</w:t>
      </w:r>
      <w:r>
        <w:br w:type="textWrapping"/>
      </w:r>
      <w:r>
        <w:t>[SerializeField] private float autoRotateSpeed = 30f;</w:t>
      </w:r>
      <w:r>
        <w:br w:type="textWrapping"/>
      </w:r>
      <w:r>
        <w:t>[SerializeField] private bool pulseWidth = false;</w:t>
      </w:r>
      <w:r>
        <w:br w:type="textWrapping"/>
      </w:r>
      <w:r>
        <w:t>[SerializeField] private float pulseSpeed = 2f;</w:t>
      </w:r>
      <w:r>
        <w:br w:type="textWrapping"/>
      </w:r>
      <w:r>
        <w:t>[SerializeField] private float pulseMinWidth = 0.2f;</w:t>
      </w:r>
      <w:r>
        <w:br w:type="textWrapping"/>
      </w:r>
      <w:r>
        <w:t>[SerializeField] private float pulseMaxWidth = 1.5f;</w:t>
      </w:r>
      <w:r>
        <w:br w:type="textWrapping"/>
      </w:r>
      <w:r>
        <w:t>[Header("=== 运行时信息（只读）===")]</w:t>
      </w:r>
      <w:r>
        <w:br w:type="textWrapping"/>
      </w:r>
      <w:r>
        <w:t>[SerializeField] private int currentReflections = 0;</w:t>
      </w:r>
      <w:r>
        <w:br w:type="textWrapping"/>
      </w:r>
      <w:r>
        <w:t>[SerializeField] private bool hasHitEnemy = false;</w:t>
      </w:r>
      <w:r>
        <w:br w:type="textWrapping"/>
      </w:r>
      <w:r>
        <w:t>[SerializeField] private Vector3 laserEndPoint;</w:t>
      </w:r>
      <w:r>
        <w:br w:type="textWrapping"/>
      </w:r>
      <w:r>
        <w:t>private float previousLength;</w:t>
      </w:r>
      <w:r>
        <w:br w:type="textWrapping"/>
      </w:r>
      <w:r>
        <w:t>private float previousWidth;</w:t>
      </w:r>
      <w:r>
        <w:br w:type="textWrapping"/>
      </w:r>
      <w:r>
        <w:t>private float previousAngle;</w:t>
      </w:r>
      <w:r>
        <w:br w:type="textWrapping"/>
      </w:r>
      <w:r>
        <w:t>private int previousReflections;</w:t>
      </w:r>
      <w:r>
        <w:br w:type="textWrapping"/>
      </w:r>
      <w:r>
        <w:t>private void Start()</w:t>
      </w:r>
      <w:r>
        <w:br w:type="textWrapping"/>
      </w:r>
      <w:r>
        <w:t>{</w:t>
      </w:r>
      <w:r>
        <w:br w:type="textWrapping"/>
      </w:r>
      <w:r>
        <w:t>if (laserController == null)</w:t>
      </w:r>
      <w:r>
        <w:br w:type="textWrapping"/>
      </w:r>
      <w:r>
        <w:t>{</w:t>
      </w:r>
      <w:r>
        <w:br w:type="textWrapping"/>
      </w:r>
      <w:r>
        <w:t>laserController = GetComponent&lt;LaserLineRendererController&gt;();</w:t>
      </w:r>
      <w:r>
        <w:br w:type="textWrapping"/>
      </w:r>
      <w:r>
        <w:t>}</w:t>
      </w:r>
      <w:r>
        <w:br w:type="textWrapping"/>
      </w:r>
      <w:r>
        <w:t>previousLength = testLength;</w:t>
      </w:r>
      <w:r>
        <w:br w:type="textWrapping"/>
      </w:r>
      <w:r>
        <w:t>previousWidth = testWidth;</w:t>
      </w:r>
      <w:r>
        <w:br w:type="textWrapping"/>
      </w:r>
      <w:r>
        <w:t>previousAngle = testAngle;</w:t>
      </w:r>
      <w:r>
        <w:br w:type="textWrapping"/>
      </w:r>
      <w:r>
        <w:t>previousReflections = testMaxReflections;</w:t>
      </w:r>
      <w:r>
        <w:br w:type="textWrapping"/>
      </w:r>
      <w:r>
        <w:t>}</w:t>
      </w:r>
      <w:r>
        <w:br w:type="textWrapping"/>
      </w:r>
      <w:r>
        <w:t>private void Update()</w:t>
      </w:r>
      <w:r>
        <w:br w:type="textWrapping"/>
      </w:r>
      <w:r>
        <w:t>{</w:t>
      </w:r>
      <w:r>
        <w:br w:type="textWrapping"/>
      </w:r>
      <w:r>
        <w:t>// 检测 Inspector 中参数变化</w:t>
      </w:r>
      <w:r>
        <w:br w:type="textWrapping"/>
      </w:r>
      <w:r>
        <w:t>CheckParameterChanges();</w:t>
      </w:r>
      <w:r>
        <w:br w:type="textWrapping"/>
      </w:r>
      <w:r>
        <w:t>// 自动旋转测试</w:t>
      </w:r>
      <w:r>
        <w:br w:type="textWrapping"/>
      </w:r>
      <w:r>
        <w:t>if (autoRotate)</w:t>
      </w:r>
      <w:r>
        <w:br w:type="textWrapping"/>
      </w:r>
      <w:r>
        <w:t>{</w:t>
      </w:r>
      <w:r>
        <w:br w:type="textWrapping"/>
      </w:r>
      <w:r>
        <w:t>AutoRotateTest();</w:t>
      </w:r>
      <w:r>
        <w:br w:type="textWrapping"/>
      </w:r>
      <w:r>
        <w:t>}</w:t>
      </w:r>
      <w:r>
        <w:br w:type="textWrapping"/>
      </w:r>
      <w:r>
        <w:t>// 宽度脉冲测试</w:t>
      </w:r>
      <w:r>
        <w:br w:type="textWrapping"/>
      </w:r>
      <w:r>
        <w:t>if (pulseWidth)</w:t>
      </w:r>
      <w:r>
        <w:br w:type="textWrapping"/>
      </w:r>
      <w:r>
        <w:t>{</w:t>
      </w:r>
      <w:r>
        <w:br w:type="textWrapping"/>
      </w:r>
      <w:r>
        <w:t>PulseWidthTest();</w:t>
      </w:r>
      <w:r>
        <w:br w:type="textWrapping"/>
      </w:r>
      <w:r>
        <w:t>}</w:t>
      </w:r>
      <w:r>
        <w:br w:type="textWrapping"/>
      </w:r>
      <w:r>
        <w:t>// 更新运行时信息</w:t>
      </w:r>
      <w:r>
        <w:br w:type="textWrapping"/>
      </w:r>
      <w:r>
        <w:t>UpdateRuntimeInfo();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检测参数变化并应用</w:t>
      </w:r>
      <w:r>
        <w:br w:type="textWrapping"/>
      </w:r>
      <w:r>
        <w:t>/// &lt;/summary&gt;</w:t>
      </w:r>
      <w:r>
        <w:br w:type="textWrapping"/>
      </w:r>
      <w:r>
        <w:t>private void CheckParameterChanges()</w:t>
      </w:r>
      <w:r>
        <w:br w:type="textWrapping"/>
      </w:r>
      <w:r>
        <w:t>{</w:t>
      </w:r>
      <w:r>
        <w:br w:type="textWrapping"/>
      </w:r>
      <w:r>
        <w:t>if (laserController == null) return;</w:t>
      </w:r>
      <w:r>
        <w:br w:type="textWrapping"/>
      </w:r>
      <w:r>
        <w:t>// 长度变化</w:t>
      </w:r>
      <w:r>
        <w:br w:type="textWrapping"/>
      </w:r>
    </w:p>
    <w:p w14:paraId="5FB6600A">
      <w:r>
        <w:br w:type="page"/>
      </w:r>
    </w:p>
    <w:p w14:paraId="47C69691">
      <w:pPr>
        <w:spacing w:line="280" w:lineRule="exact"/>
      </w:pPr>
      <w:r>
        <w:t>if (!Mathf.Approximately(testLength, previousLength))</w:t>
      </w:r>
      <w:r>
        <w:br w:type="textWrapping"/>
      </w:r>
      <w:r>
        <w:t>{</w:t>
      </w:r>
      <w:r>
        <w:br w:type="textWrapping"/>
      </w:r>
      <w:r>
        <w:t>laserController.SetLength(testLength);</w:t>
      </w:r>
      <w:r>
        <w:br w:type="textWrapping"/>
      </w:r>
      <w:r>
        <w:t>previousLength = testLength;</w:t>
      </w:r>
      <w:r>
        <w:br w:type="textWrapping"/>
      </w:r>
      <w:r>
        <w:t>Debug.Log($"[LaserTest] 长度设置为: {testLength}");</w:t>
      </w:r>
      <w:r>
        <w:br w:type="textWrapping"/>
      </w:r>
      <w:r>
        <w:t>}</w:t>
      </w:r>
      <w:r>
        <w:br w:type="textWrapping"/>
      </w:r>
      <w:r>
        <w:t>// 宽度变化</w:t>
      </w:r>
      <w:r>
        <w:br w:type="textWrapping"/>
      </w:r>
      <w:r>
        <w:t>if (!Mathf.Approximately(testWidth, previousWidth))</w:t>
      </w:r>
      <w:r>
        <w:br w:type="textWrapping"/>
      </w:r>
      <w:r>
        <w:t>{</w:t>
      </w:r>
      <w:r>
        <w:br w:type="textWrapping"/>
      </w:r>
      <w:r>
        <w:t>laserController.SetWidth(testWidth);</w:t>
      </w:r>
      <w:r>
        <w:br w:type="textWrapping"/>
      </w:r>
      <w:r>
        <w:t>previousWidth = testWidth;</w:t>
      </w:r>
      <w:r>
        <w:br w:type="textWrapping"/>
      </w:r>
      <w:r>
        <w:t>Debug.Log($"[LaserTest] 宽度设置为: {testWidth}");</w:t>
      </w:r>
      <w:r>
        <w:br w:type="textWrapping"/>
      </w:r>
      <w:r>
        <w:t>}</w:t>
      </w:r>
      <w:r>
        <w:br w:type="textWrapping"/>
      </w:r>
      <w:r>
        <w:t>// 角度变化（仅当不自动旋转时）</w:t>
      </w:r>
      <w:r>
        <w:br w:type="textWrapping"/>
      </w:r>
      <w:r>
        <w:t>if (!autoRotate &amp;&amp; !Mathf.Approximately(testAngle, previousAngle))</w:t>
      </w:r>
      <w:r>
        <w:br w:type="textWrapping"/>
      </w:r>
      <w:r>
        <w:t>{</w:t>
      </w:r>
      <w:r>
        <w:br w:type="textWrapping"/>
      </w:r>
      <w:r>
        <w:t>laserController.SetRotation(testAngle);</w:t>
      </w:r>
      <w:r>
        <w:br w:type="textWrapping"/>
      </w:r>
      <w:r>
        <w:t>previousAngle = testAngle;</w:t>
      </w:r>
      <w:r>
        <w:br w:type="textWrapping"/>
      </w:r>
      <w:r>
        <w:t>Debug.Log($"[LaserTest] 角度设置为: {testAngle}");</w:t>
      </w:r>
      <w:r>
        <w:br w:type="textWrapping"/>
      </w:r>
      <w:r>
        <w:t>}</w:t>
      </w:r>
      <w:r>
        <w:br w:type="textWrapping"/>
      </w:r>
      <w:r>
        <w:t>// 反射次数变化</w:t>
      </w:r>
      <w:r>
        <w:br w:type="textWrapping"/>
      </w:r>
      <w:r>
        <w:t>if (testMaxReflections != previousReflections)</w:t>
      </w:r>
      <w:r>
        <w:br w:type="textWrapping"/>
      </w:r>
      <w:r>
        <w:t>{</w:t>
      </w:r>
      <w:r>
        <w:br w:type="textWrapping"/>
      </w:r>
      <w:r>
        <w:t>laserController.SetMaxReflections(testMaxReflections);</w:t>
      </w:r>
      <w:r>
        <w:br w:type="textWrapping"/>
      </w:r>
      <w:r>
        <w:t>previousReflections = testMaxReflections;</w:t>
      </w:r>
      <w:r>
        <w:br w:type="textWrapping"/>
      </w:r>
      <w:r>
        <w:t>Debug.Log($"[LaserTest] 最大反射次数设置为: {testMaxReflections}");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自动旋转测试</w:t>
      </w:r>
      <w:r>
        <w:br w:type="textWrapping"/>
      </w:r>
      <w:r>
        <w:t>/// &lt;/summary&gt;</w:t>
      </w:r>
      <w:r>
        <w:br w:type="textWrapping"/>
      </w:r>
      <w:r>
        <w:t>private void AutoRotateTest()</w:t>
      </w:r>
      <w:r>
        <w:br w:type="textWrapping"/>
      </w:r>
      <w:r>
        <w:t>{</w:t>
      </w:r>
      <w:r>
        <w:br w:type="textWrapping"/>
      </w:r>
      <w:r>
        <w:t>if (laserController == null) return;</w:t>
      </w:r>
      <w:r>
        <w:br w:type="textWrapping"/>
      </w:r>
      <w:r>
        <w:t>testAngle = Mathf.PingPong(Time.time * autoRotateSpeed, 180f) - 90f;</w:t>
      </w:r>
      <w:r>
        <w:br w:type="textWrapping"/>
      </w:r>
      <w:r>
        <w:t>laserController.SetRotation(testAngle);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宽度脉冲测试</w:t>
      </w:r>
      <w:r>
        <w:br w:type="textWrapping"/>
      </w:r>
      <w:r>
        <w:t>/// &lt;/summary&gt;</w:t>
      </w:r>
      <w:r>
        <w:br w:type="textWrapping"/>
      </w:r>
      <w:r>
        <w:t>private void PulseWidthTest()</w:t>
      </w:r>
      <w:r>
        <w:br w:type="textWrapping"/>
      </w:r>
      <w:r>
        <w:t>{</w:t>
      </w:r>
      <w:r>
        <w:br w:type="textWrapping"/>
      </w:r>
      <w:r>
        <w:t>if (laserController == null) return;</w:t>
      </w:r>
      <w:r>
        <w:br w:type="textWrapping"/>
      </w:r>
      <w:r>
        <w:t>float t = (Mathf.Sin(Time.time * pulseSpeed) + 1f) / 2f;</w:t>
      </w:r>
      <w:r>
        <w:br w:type="textWrapping"/>
      </w:r>
      <w:r>
        <w:t>testWidth = Mathf.Lerp(pulseMinWidth, pulseMaxWidth, t);</w:t>
      </w:r>
      <w:r>
        <w:br w:type="textWrapping"/>
      </w:r>
      <w:r>
        <w:t>laserController.SetWidth(testWidth);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更新运行时信息</w:t>
      </w:r>
      <w:r>
        <w:br w:type="textWrapping"/>
      </w:r>
      <w:r>
        <w:t>/// &lt;/summary&gt;</w:t>
      </w:r>
      <w:r>
        <w:br w:type="textWrapping"/>
      </w:r>
    </w:p>
    <w:p w14:paraId="0B12BDCF">
      <w:r>
        <w:br w:type="page"/>
      </w:r>
    </w:p>
    <w:p w14:paraId="5CB91F93">
      <w:pPr>
        <w:spacing w:line="280" w:lineRule="exact"/>
      </w:pPr>
      <w:r>
        <w:t>private void UpdateRuntimeInfo()</w:t>
      </w:r>
      <w:r>
        <w:br w:type="textWrapping"/>
      </w:r>
      <w:r>
        <w:t>{</w:t>
      </w:r>
      <w:r>
        <w:br w:type="textWrapping"/>
      </w:r>
      <w:r>
        <w:t>if (laserController == null) return;</w:t>
      </w:r>
      <w:r>
        <w:br w:type="textWrapping"/>
      </w:r>
      <w:r>
        <w:t>currentReflections = laserController.GetCurrentReflectionCount();</w:t>
      </w:r>
      <w:r>
        <w:br w:type="textWrapping"/>
      </w:r>
      <w:r>
        <w:t>hasHitEnemy = laserController.HasHitEnemy();</w:t>
      </w:r>
      <w:r>
        <w:br w:type="textWrapping"/>
      </w:r>
      <w:r>
        <w:t>laserEndPoint = laserController.GetEndPoint();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重置为默认值</w:t>
      </w:r>
      <w:r>
        <w:br w:type="textWrapping"/>
      </w:r>
      <w:r>
        <w:t>/// &lt;/summary&gt;</w:t>
      </w:r>
      <w:r>
        <w:br w:type="textWrapping"/>
      </w:r>
      <w:r>
        <w:t>[ContextMenu("重置参数")]</w:t>
      </w:r>
      <w:r>
        <w:br w:type="textWrapping"/>
      </w:r>
      <w:r>
        <w:t>public void ResetParameters()</w:t>
      </w:r>
      <w:r>
        <w:br w:type="textWrapping"/>
      </w:r>
      <w:r>
        <w:t>{</w:t>
      </w:r>
      <w:r>
        <w:br w:type="textWrapping"/>
      </w:r>
      <w:r>
        <w:t>testLength = 19f;</w:t>
      </w:r>
      <w:r>
        <w:br w:type="textWrapping"/>
      </w:r>
      <w:r>
        <w:t>testWidth = 0.5f;</w:t>
      </w:r>
      <w:r>
        <w:br w:type="textWrapping"/>
      </w:r>
      <w:r>
        <w:t>testAngle = 0f;</w:t>
      </w:r>
      <w:r>
        <w:br w:type="textWrapping"/>
      </w:r>
      <w:r>
        <w:t>testMaxReflections = 0;</w:t>
      </w:r>
      <w:r>
        <w:br w:type="textWrapping"/>
      </w:r>
      <w:r>
        <w:t>autoRotate = false;</w:t>
      </w:r>
      <w:r>
        <w:br w:type="textWrapping"/>
      </w:r>
      <w:r>
        <w:t>pulseWidth = false;</w:t>
      </w:r>
      <w:r>
        <w:br w:type="textWrapping"/>
      </w:r>
      <w:r>
        <w:t>if (laserController != null)</w:t>
      </w:r>
      <w:r>
        <w:br w:type="textWrapping"/>
      </w:r>
      <w:r>
        <w:t>{</w:t>
      </w:r>
      <w:r>
        <w:br w:type="textWrapping"/>
      </w:r>
      <w:r>
        <w:t>laserController.SetLength(testLength);</w:t>
      </w:r>
      <w:r>
        <w:br w:type="textWrapping"/>
      </w:r>
      <w:r>
        <w:t>laserController.SetWidth(testWidth);</w:t>
      </w:r>
      <w:r>
        <w:br w:type="textWrapping"/>
      </w:r>
      <w:r>
        <w:t>laserController.SetRotation(testAngle);</w:t>
      </w:r>
      <w:r>
        <w:br w:type="textWrapping"/>
      </w:r>
      <w:r>
        <w:t>laserController.SetMaxReflections(testMaxReflections);</w:t>
      </w:r>
      <w:r>
        <w:br w:type="textWrapping"/>
      </w:r>
      <w:r>
        <w:t>}</w:t>
      </w:r>
      <w:r>
        <w:br w:type="textWrapping"/>
      </w:r>
      <w:r>
        <w:t>Debug.Log("[LaserTest] 参数已重置");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测试最大长度</w:t>
      </w:r>
      <w:r>
        <w:br w:type="textWrapping"/>
      </w:r>
      <w:r>
        <w:t>/// &lt;/summary&gt;</w:t>
      </w:r>
      <w:r>
        <w:br w:type="textWrapping"/>
      </w:r>
      <w:r>
        <w:t>[ContextMenu("测试 - 最大长度")]</w:t>
      </w:r>
      <w:r>
        <w:br w:type="textWrapping"/>
      </w:r>
      <w:r>
        <w:t>public void TestMaxLength()</w:t>
      </w:r>
      <w:r>
        <w:br w:type="textWrapping"/>
      </w:r>
      <w:r>
        <w:t>{</w:t>
      </w:r>
      <w:r>
        <w:br w:type="textWrapping"/>
      </w:r>
      <w:r>
        <w:t>testLength = 30f;</w:t>
      </w:r>
      <w:r>
        <w:br w:type="textWrapping"/>
      </w:r>
      <w:r>
        <w:t>if (laserController != null)</w:t>
      </w:r>
      <w:r>
        <w:br w:type="textWrapping"/>
      </w:r>
      <w:r>
        <w:t>{</w:t>
      </w:r>
      <w:r>
        <w:br w:type="textWrapping"/>
      </w:r>
      <w:r>
        <w:t>laserController.SetLength(testLength);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测试最大宽度</w:t>
      </w:r>
      <w:r>
        <w:br w:type="textWrapping"/>
      </w:r>
      <w:r>
        <w:t>/// &lt;/summary&gt;</w:t>
      </w:r>
      <w:r>
        <w:br w:type="textWrapping"/>
      </w:r>
      <w:r>
        <w:t>[ContextMenu("测试 - 最大宽度")]</w:t>
      </w:r>
      <w:r>
        <w:br w:type="textWrapping"/>
      </w:r>
      <w:r>
        <w:t>public void TestMaxWidth()</w:t>
      </w:r>
      <w:r>
        <w:br w:type="textWrapping"/>
      </w:r>
      <w:r>
        <w:t>{</w:t>
      </w:r>
      <w:r>
        <w:br w:type="textWrapping"/>
      </w:r>
      <w:r>
        <w:t>testWidth = 3f;</w:t>
      </w:r>
      <w:r>
        <w:br w:type="textWrapping"/>
      </w:r>
      <w:r>
        <w:t>if (laserController != null)</w:t>
      </w:r>
      <w:r>
        <w:br w:type="textWrapping"/>
      </w:r>
      <w:r>
        <w:t>{</w:t>
      </w:r>
      <w:r>
        <w:br w:type="textWrapping"/>
      </w:r>
      <w:r>
        <w:t>laserController.SetWidth(testWidth);</w:t>
      </w:r>
      <w:r>
        <w:br w:type="textWrapping"/>
      </w:r>
    </w:p>
    <w:p w14:paraId="04C764EE">
      <w:r>
        <w:br w:type="page"/>
      </w:r>
    </w:p>
    <w:p w14:paraId="37AB15AF">
      <w:pPr>
        <w:spacing w:line="280" w:lineRule="exact"/>
      </w:pP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测试1次反射</w:t>
      </w:r>
      <w:r>
        <w:br w:type="textWrapping"/>
      </w:r>
      <w:r>
        <w:t>/// &lt;/summary&gt;</w:t>
      </w:r>
      <w:r>
        <w:br w:type="textWrapping"/>
      </w:r>
      <w:r>
        <w:t>[ContextMenu("测试 - 1次反射")]</w:t>
      </w:r>
      <w:r>
        <w:br w:type="textWrapping"/>
      </w:r>
      <w:r>
        <w:t>public void TestReflection1()</w:t>
      </w:r>
      <w:r>
        <w:br w:type="textWrapping"/>
      </w:r>
      <w:r>
        <w:t>{</w:t>
      </w:r>
      <w:r>
        <w:br w:type="textWrapping"/>
      </w:r>
      <w:r>
        <w:t>testMaxReflections = 1;</w:t>
      </w:r>
      <w:r>
        <w:br w:type="textWrapping"/>
      </w:r>
      <w:r>
        <w:t>if (laserController != null)</w:t>
      </w:r>
      <w:r>
        <w:br w:type="textWrapping"/>
      </w:r>
      <w:r>
        <w:t>{</w:t>
      </w:r>
      <w:r>
        <w:br w:type="textWrapping"/>
      </w:r>
      <w:r>
        <w:t>laserController.SetMaxReflections(testMaxReflections);</w:t>
      </w:r>
      <w:r>
        <w:br w:type="textWrapping"/>
      </w:r>
      <w:r>
        <w:t>}</w:t>
      </w:r>
      <w:r>
        <w:br w:type="textWrapping"/>
      </w:r>
      <w:r>
        <w:t>Debug.Log("[LaserTest] 设置1次反射");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测试2次反射</w:t>
      </w:r>
      <w:r>
        <w:br w:type="textWrapping"/>
      </w:r>
      <w:r>
        <w:t>/// &lt;/summary&gt;</w:t>
      </w:r>
      <w:r>
        <w:br w:type="textWrapping"/>
      </w:r>
      <w:r>
        <w:t>[ContextMenu("测试 - 2次反射")]</w:t>
      </w:r>
      <w:r>
        <w:br w:type="textWrapping"/>
      </w:r>
      <w:r>
        <w:t>public void TestReflection2()</w:t>
      </w:r>
      <w:r>
        <w:br w:type="textWrapping"/>
      </w:r>
      <w:r>
        <w:t>{</w:t>
      </w:r>
      <w:r>
        <w:br w:type="textWrapping"/>
      </w:r>
      <w:r>
        <w:t>testMaxReflections = 2;</w:t>
      </w:r>
      <w:r>
        <w:br w:type="textWrapping"/>
      </w:r>
      <w:r>
        <w:t>if (laserController != null)</w:t>
      </w:r>
      <w:r>
        <w:br w:type="textWrapping"/>
      </w:r>
      <w:r>
        <w:t>{</w:t>
      </w:r>
      <w:r>
        <w:br w:type="textWrapping"/>
      </w:r>
      <w:r>
        <w:t>laserController.SetMaxReflections(testMaxReflections);</w:t>
      </w:r>
      <w:r>
        <w:br w:type="textWrapping"/>
      </w:r>
      <w:r>
        <w:t>}</w:t>
      </w:r>
      <w:r>
        <w:br w:type="textWrapping"/>
      </w:r>
      <w:r>
        <w:t>Debug.Log("[LaserTest] 设置2次反射");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测试3次反射</w:t>
      </w:r>
      <w:r>
        <w:br w:type="textWrapping"/>
      </w:r>
      <w:r>
        <w:t>/// &lt;/summary&gt;</w:t>
      </w:r>
      <w:r>
        <w:br w:type="textWrapping"/>
      </w:r>
      <w:r>
        <w:t>[ContextMenu("测试 - 3次反射")]</w:t>
      </w:r>
      <w:r>
        <w:br w:type="textWrapping"/>
      </w:r>
      <w:r>
        <w:t>public void TestReflection3()</w:t>
      </w:r>
      <w:r>
        <w:br w:type="textWrapping"/>
      </w:r>
      <w:r>
        <w:t>{</w:t>
      </w:r>
      <w:r>
        <w:br w:type="textWrapping"/>
      </w:r>
      <w:r>
        <w:t>testMaxReflections = 3;</w:t>
      </w:r>
      <w:r>
        <w:br w:type="textWrapping"/>
      </w:r>
      <w:r>
        <w:t>if (laserController != null)</w:t>
      </w:r>
      <w:r>
        <w:br w:type="textWrapping"/>
      </w:r>
      <w:r>
        <w:t>{</w:t>
      </w:r>
      <w:r>
        <w:br w:type="textWrapping"/>
      </w:r>
      <w:r>
        <w:t>laserController.SetMaxReflections(testMaxReflections);</w:t>
      </w:r>
      <w:r>
        <w:br w:type="textWrapping"/>
      </w:r>
      <w:r>
        <w:t>}</w:t>
      </w:r>
      <w:r>
        <w:br w:type="textWrapping"/>
      </w:r>
      <w:r>
        <w:t>Debug.Log("[LaserTest] 设置3次反射");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关闭反射</w:t>
      </w:r>
      <w:r>
        <w:br w:type="textWrapping"/>
      </w:r>
      <w:r>
        <w:t>/// &lt;/summary&gt;</w:t>
      </w:r>
      <w:r>
        <w:br w:type="textWrapping"/>
      </w:r>
      <w:r>
        <w:t>[ContextMenu("测试 - 关闭反射")]</w:t>
      </w:r>
      <w:r>
        <w:br w:type="textWrapping"/>
      </w:r>
      <w:r>
        <w:t>public void TestReflectionOff()</w:t>
      </w:r>
      <w:r>
        <w:br w:type="textWrapping"/>
      </w:r>
      <w:r>
        <w:t>{</w:t>
      </w:r>
      <w:r>
        <w:br w:type="textWrapping"/>
      </w:r>
      <w:r>
        <w:t>testMaxReflections = 0;</w:t>
      </w:r>
      <w:r>
        <w:br w:type="textWrapping"/>
      </w:r>
      <w:r>
        <w:t>if (laserController != null)</w:t>
      </w:r>
      <w:r>
        <w:br w:type="textWrapping"/>
      </w:r>
      <w:r>
        <w:t>{</w:t>
      </w:r>
      <w:r>
        <w:br w:type="textWrapping"/>
      </w:r>
    </w:p>
    <w:p w14:paraId="06993EDD">
      <w:r>
        <w:br w:type="page"/>
      </w:r>
    </w:p>
    <w:p w14:paraId="1DF16FF7">
      <w:pPr>
        <w:spacing w:line="280" w:lineRule="exact"/>
      </w:pPr>
      <w:r>
        <w:t>laserController.SetMaxReflections(testMaxReflections);</w:t>
      </w:r>
      <w:r>
        <w:br w:type="textWrapping"/>
      </w:r>
      <w:r>
        <w:t>}</w:t>
      </w:r>
      <w:r>
        <w:br w:type="textWrapping"/>
      </w:r>
      <w:r>
        <w:t>Debug.Log("[LaserTest] 关闭反射");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using UnityEngine;</w:t>
      </w:r>
      <w:r>
        <w:br w:type="textWrapping"/>
      </w:r>
      <w:r>
        <w:t>/// &lt;summary&gt;</w:t>
      </w:r>
      <w:r>
        <w:br w:type="textWrapping"/>
      </w:r>
      <w:r>
        <w:t>/// 击退测试方块</w:t>
      </w:r>
      <w:r>
        <w:br w:type="textWrapping"/>
      </w:r>
      <w:r>
        <w:t>/// 用于验证激光击退效果是否正常工作</w:t>
      </w:r>
      <w:r>
        <w:br w:type="textWrapping"/>
      </w:r>
      <w:r>
        <w:t>///</w:t>
      </w:r>
      <w:r>
        <w:br w:type="textWrapping"/>
      </w:r>
      <w:r>
        <w:t>/// 使用方法：</w:t>
      </w:r>
      <w:r>
        <w:br w:type="textWrapping"/>
      </w:r>
      <w:r>
        <w:t>/// 1. 创建一个 2D Sprite（方块或圆形都可以）</w:t>
      </w:r>
      <w:r>
        <w:br w:type="textWrapping"/>
      </w:r>
      <w:r>
        <w:t>/// 2. 添加 Rigidbody2D 组件</w:t>
      </w:r>
      <w:r>
        <w:br w:type="textWrapping"/>
      </w:r>
      <w:r>
        <w:t>/// 3. 添加 BoxCollider2D 或 CircleCollider2D 组件</w:t>
      </w:r>
      <w:r>
        <w:br w:type="textWrapping"/>
      </w:r>
      <w:r>
        <w:t>/// 4. 将该物体的 Layer 设置为 "Enemy"</w:t>
      </w:r>
      <w:r>
        <w:br w:type="textWrapping"/>
      </w:r>
      <w:r>
        <w:t>/// 5. 挂载此脚本</w:t>
      </w:r>
      <w:r>
        <w:br w:type="textWrapping"/>
      </w:r>
      <w:r>
        <w:t>/// 6. 运行游戏，用激光照射方块</w:t>
      </w:r>
      <w:r>
        <w:br w:type="textWrapping"/>
      </w:r>
      <w:r>
        <w:t>/// &lt;/summary&gt;</w:t>
      </w:r>
      <w:r>
        <w:br w:type="textWrapping"/>
      </w:r>
      <w:r>
        <w:t>[RequireComponent(typeof(Rigidbody2D))]</w:t>
      </w:r>
      <w:r>
        <w:br w:type="textWrapping"/>
      </w:r>
      <w:r>
        <w:t>[RequireComponent(typeof(Collider2D))]</w:t>
      </w:r>
      <w:r>
        <w:br w:type="textWrapping"/>
      </w:r>
      <w:r>
        <w:t>public class KnockbackTestCube : MonoBehaviour</w:t>
      </w:r>
      <w:r>
        <w:br w:type="textWrapping"/>
      </w:r>
      <w:r>
        <w:t>{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[Header("物理设置")]</w:t>
      </w:r>
      <w:r>
        <w:br w:type="textWrapping"/>
      </w:r>
      <w:r>
        <w:t>[Tooltip("方块质量（越大越难推动）")]</w:t>
      </w:r>
      <w:r>
        <w:br w:type="textWrapping"/>
      </w:r>
      <w:r>
        <w:t>[SerializeField] private float mass = 1.0f;</w:t>
      </w:r>
      <w:r>
        <w:br w:type="textWrapping"/>
      </w:r>
      <w:r>
        <w:t>[Tooltip("线性阻力（越大停下越快）")]</w:t>
      </w:r>
      <w:r>
        <w:br w:type="textWrapping"/>
      </w:r>
      <w:r>
        <w:t>[SerializeField] private float linearDrag = 2.0f;</w:t>
      </w:r>
      <w:r>
        <w:br w:type="textWrapping"/>
      </w:r>
      <w:r>
        <w:t>[Header("击退设置")]</w:t>
      </w:r>
      <w:r>
        <w:br w:type="textWrapping"/>
      </w:r>
      <w:r>
        <w:t>[Tooltip("击退力倍率（调试用）")]</w:t>
      </w:r>
      <w:r>
        <w:br w:type="textWrapping"/>
      </w:r>
      <w:r>
        <w:t>[SerializeField] private float knockbackMultiplier = 1.0f;</w:t>
      </w:r>
      <w:r>
        <w:br w:type="textWrapping"/>
      </w:r>
      <w:r>
        <w:t>[Tooltip("使用 Impulse 模式（瞬间冲击）还是 Force 模式（持续推力）")]</w:t>
      </w:r>
      <w:r>
        <w:br w:type="textWrapping"/>
      </w:r>
      <w:r>
        <w:t>[SerializeField] private bool useImpulseMode = true;</w:t>
      </w:r>
      <w:r>
        <w:br w:type="textWrapping"/>
      </w:r>
      <w:r>
        <w:t>[Header("视觉反馈")]</w:t>
      </w:r>
      <w:r>
        <w:br w:type="textWrapping"/>
      </w:r>
      <w:r>
        <w:t>[Tooltip("受击时的颜色")]</w:t>
      </w:r>
      <w:r>
        <w:br w:type="textWrapping"/>
      </w:r>
      <w:r>
        <w:t>[SerializeField] private Color hitColor = Color.red;</w:t>
      </w:r>
      <w:r>
        <w:br w:type="textWrapping"/>
      </w:r>
      <w:r>
        <w:t>[Tooltip("颜色恢复时间")]</w:t>
      </w:r>
      <w:r>
        <w:br w:type="textWrapping"/>
      </w:r>
      <w:r>
        <w:t>[SerializeField] private float colorRecoveryTime = 0.2f;</w:t>
      </w:r>
      <w:r>
        <w:br w:type="textWrapping"/>
      </w:r>
      <w:r>
        <w:t>[Header("调试信息")]</w:t>
      </w:r>
      <w:r>
        <w:br w:type="textWrapping"/>
      </w:r>
      <w:r>
        <w:t>[SerializeField] private bool showDebugLog = true;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运行时数据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Rigidbody2D rb;</w:t>
      </w:r>
      <w:r>
        <w:br w:type="textWrapping"/>
      </w:r>
      <w:r>
        <w:t>private SpriteRenderer spriteRenderer;</w:t>
      </w:r>
      <w:r>
        <w:br w:type="textWrapping"/>
      </w:r>
      <w:r>
        <w:t>private Color originalColor;</w:t>
      </w:r>
      <w:r>
        <w:br w:type="textWrapping"/>
      </w:r>
      <w:r>
        <w:t>private float lastHitTime;</w:t>
      </w:r>
      <w:r>
        <w:br w:type="textWrapping"/>
      </w:r>
    </w:p>
    <w:p w14:paraId="01B7C029">
      <w:r>
        <w:br w:type="page"/>
      </w:r>
    </w:p>
    <w:p w14:paraId="135E542A">
      <w:pPr>
        <w:spacing w:line="280" w:lineRule="exact"/>
      </w:pPr>
      <w:r>
        <w:t>// 统计数据</w:t>
      </w:r>
      <w:r>
        <w:br w:type="textWrapping"/>
      </w:r>
      <w:r>
        <w:t>private int hitCount = 0;</w:t>
      </w:r>
      <w:r>
        <w:br w:type="textWrapping"/>
      </w:r>
      <w:r>
        <w:t>private float totalDamageReceived = 0f;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Unity 生命周期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Awake()</w:t>
      </w:r>
      <w:r>
        <w:br w:type="textWrapping"/>
      </w:r>
      <w:r>
        <w:t>{</w:t>
      </w:r>
      <w:r>
        <w:br w:type="textWrapping"/>
      </w:r>
      <w:r>
        <w:t>rb = GetComponent&lt;Rigidbody2D&gt;();</w:t>
      </w:r>
      <w:r>
        <w:br w:type="textWrapping"/>
      </w:r>
      <w:r>
        <w:t>spriteRenderer = GetComponent&lt;SpriteRenderer&gt;();</w:t>
      </w:r>
      <w:r>
        <w:br w:type="textWrapping"/>
      </w:r>
      <w:r>
        <w:t>// 配置 Rigidbody2D</w:t>
      </w:r>
      <w:r>
        <w:br w:type="textWrapping"/>
      </w:r>
      <w:r>
        <w:t>ConfigureRigidbody();</w:t>
      </w:r>
      <w:r>
        <w:br w:type="textWrapping"/>
      </w:r>
      <w:r>
        <w:t>// 保存原始颜色</w:t>
      </w:r>
      <w:r>
        <w:br w:type="textWrapping"/>
      </w:r>
      <w:r>
        <w:t>if (spriteRenderer != null)</w:t>
      </w:r>
      <w:r>
        <w:br w:type="textWrapping"/>
      </w:r>
      <w:r>
        <w:t>{</w:t>
      </w:r>
      <w:r>
        <w:br w:type="textWrapping"/>
      </w:r>
      <w:r>
        <w:t>originalColor = spriteRenderer.color;</w:t>
      </w:r>
      <w:r>
        <w:br w:type="textWrapping"/>
      </w:r>
      <w:r>
        <w:t>}</w:t>
      </w:r>
      <w:r>
        <w:br w:type="textWrapping"/>
      </w:r>
      <w:r>
        <w:t>// 检查 Layer</w:t>
      </w:r>
      <w:r>
        <w:br w:type="textWrapping"/>
      </w:r>
      <w:r>
        <w:t>if (gameObject.layer != LayerMask.NameToLayer("Enemy"))</w:t>
      </w:r>
      <w:r>
        <w:br w:type="textWrapping"/>
      </w:r>
      <w:r>
        <w:t>{</w:t>
      </w:r>
      <w:r>
        <w:br w:type="textWrapping"/>
      </w:r>
      <w:r>
        <w:t>Debug.LogWarning($"[KnockbackTestCube] 警告：当前 Layer 不是 'Enemy'！激光可能无法检测到。当前 Layer: {LayerMask.LayerToName(gameObject.layer)}");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Update()</w:t>
      </w:r>
      <w:r>
        <w:br w:type="textWrapping"/>
      </w:r>
      <w:r>
        <w:t>{</w:t>
      </w:r>
      <w:r>
        <w:br w:type="textWrapping"/>
      </w:r>
      <w:r>
        <w:t>// 颜色恢复</w:t>
      </w:r>
      <w:r>
        <w:br w:type="textWrapping"/>
      </w:r>
      <w:r>
        <w:t>UpdateColorRecovery();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配置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ConfigureRigidbody()</w:t>
      </w:r>
      <w:r>
        <w:br w:type="textWrapping"/>
      </w:r>
      <w:r>
        <w:t>{</w:t>
      </w:r>
      <w:r>
        <w:br w:type="textWrapping"/>
      </w:r>
      <w:r>
        <w:t>rb.gravityScale = 0f;           // 无重力（2D俯视角）</w:t>
      </w:r>
      <w:r>
        <w:br w:type="textWrapping"/>
      </w:r>
      <w:r>
        <w:t>rb.mass = mass;</w:t>
      </w:r>
      <w:r>
        <w:br w:type="textWrapping"/>
      </w:r>
      <w:r>
        <w:t>rb.drag = linearDrag;</w:t>
      </w:r>
      <w:r>
        <w:br w:type="textWrapping"/>
      </w:r>
      <w:r>
        <w:t>rb.angularDrag = 1f;</w:t>
      </w:r>
      <w:r>
        <w:br w:type="textWrapping"/>
      </w:r>
      <w:r>
        <w:t>rb.interpolation = RigidbodyInterpolation2D.Interpolate;</w:t>
      </w:r>
      <w:r>
        <w:br w:type="textWrapping"/>
      </w:r>
      <w:r>
        <w:t>rb.collisionDetectionMode = CollisionDetectionMode2D.Continuous;</w:t>
      </w:r>
      <w:r>
        <w:br w:type="textWrapping"/>
      </w:r>
      <w:r>
        <w:t>rb.constraints = RigidbodyConstraints2D.FreezeRotation; // 防止旋转</w:t>
      </w:r>
      <w:r>
        <w:br w:type="textWrapping"/>
      </w:r>
      <w:r>
        <w:t>if (showDebugLog)</w:t>
      </w:r>
      <w:r>
        <w:br w:type="textWrapping"/>
      </w:r>
      <w:r>
        <w:t>{</w:t>
      </w:r>
      <w:r>
        <w:br w:type="textWrapping"/>
      </w:r>
      <w:r>
        <w:t>Debug.Log($"[KnockbackTestCube] Rigidbody 配置完成 - Mass: {mass}, Drag: {linearDrag}");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核心接口：被激光调用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接收伤害和击退力（与 EnemyBlob.TakeDamage 接口相同）</w:t>
      </w:r>
      <w:r>
        <w:br w:type="textWrapping"/>
      </w:r>
    </w:p>
    <w:p w14:paraId="2BC163E7">
      <w:r>
        <w:br w:type="page"/>
      </w:r>
    </w:p>
    <w:p w14:paraId="14D7D879">
      <w:pPr>
        <w:spacing w:line="280" w:lineRule="exact"/>
      </w:pPr>
      <w:r>
        <w:t>/// &lt;/summary&gt;</w:t>
      </w:r>
      <w:r>
        <w:br w:type="textWrapping"/>
      </w:r>
      <w:r>
        <w:t>/// &lt;param name="damage"&gt;伤害值&lt;/param&gt;</w:t>
      </w:r>
      <w:r>
        <w:br w:type="textWrapping"/>
      </w:r>
      <w:r>
        <w:t>/// &lt;param name="knockbackForce"&gt;击退力向量&lt;/param&gt;</w:t>
      </w:r>
      <w:r>
        <w:br w:type="textWrapping"/>
      </w:r>
      <w:r>
        <w:t>public void TakeDamage(float damage, Vector2 knockbackForce)</w:t>
      </w:r>
      <w:r>
        <w:br w:type="textWrapping"/>
      </w:r>
      <w:r>
        <w:t>{</w:t>
      </w:r>
      <w:r>
        <w:br w:type="textWrapping"/>
      </w:r>
      <w:r>
        <w:t>hitCount++;</w:t>
      </w:r>
      <w:r>
        <w:br w:type="textWrapping"/>
      </w:r>
      <w:r>
        <w:t>totalDamageReceived += damage;</w:t>
      </w:r>
      <w:r>
        <w:br w:type="textWrapping"/>
      </w:r>
      <w:r>
        <w:t>lastHitTime = Time.time;</w:t>
      </w:r>
      <w:r>
        <w:br w:type="textWrapping"/>
      </w:r>
      <w:r>
        <w:t>// 应用击退力</w:t>
      </w:r>
      <w:r>
        <w:br w:type="textWrapping"/>
      </w:r>
      <w:r>
        <w:t>ApplyKnockback(knockbackForce);</w:t>
      </w:r>
      <w:r>
        <w:br w:type="textWrapping"/>
      </w:r>
      <w:r>
        <w:t>// 视觉反馈</w:t>
      </w:r>
      <w:r>
        <w:br w:type="textWrapping"/>
      </w:r>
      <w:r>
        <w:t>TriggerHitFlash();</w:t>
      </w:r>
      <w:r>
        <w:br w:type="textWrapping"/>
      </w:r>
      <w:r>
        <w:t>if (showDebugLog)</w:t>
      </w:r>
      <w:r>
        <w:br w:type="textWrapping"/>
      </w:r>
      <w:r>
        <w:t>{</w:t>
      </w:r>
      <w:r>
        <w:br w:type="textWrapping"/>
      </w:r>
      <w:r>
        <w:t>Debug.Log($"[KnockbackTestCube] 受击 #{hitCount}" +</w:t>
      </w:r>
      <w:r>
        <w:br w:type="textWrapping"/>
      </w:r>
      <w:r>
        <w:t>$"\n  伤害: {damage:F1}" +</w:t>
      </w:r>
      <w:r>
        <w:br w:type="textWrapping"/>
      </w:r>
      <w:r>
        <w:t>$"\n  击退力: {knockbackForce} (magnitude: {knockbackForce.magnitude:F2})" +</w:t>
      </w:r>
      <w:r>
        <w:br w:type="textWrapping"/>
      </w:r>
      <w:r>
        <w:t>$"\n  当前速度: {rb.velocity} (magnitude: {rb.velocity.magnitude:F2})" +</w:t>
      </w:r>
      <w:r>
        <w:br w:type="textWrapping"/>
      </w:r>
      <w:r>
        <w:t>$"\n  累计伤害: {totalDamageReceived:F1}");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应用击退力</w:t>
      </w:r>
      <w:r>
        <w:br w:type="textWrapping"/>
      </w:r>
      <w:r>
        <w:t>/// &lt;/summary&gt;</w:t>
      </w:r>
      <w:r>
        <w:br w:type="textWrapping"/>
      </w:r>
      <w:r>
        <w:t>private void ApplyKnockback(Vector2 force)</w:t>
      </w:r>
      <w:r>
        <w:br w:type="textWrapping"/>
      </w:r>
      <w:r>
        <w:t>{</w:t>
      </w:r>
      <w:r>
        <w:br w:type="textWrapping"/>
      </w:r>
      <w:r>
        <w:t>Vector2 finalForce = force * knockbackMultiplier;</w:t>
      </w:r>
      <w:r>
        <w:br w:type="textWrapping"/>
      </w:r>
      <w:r>
        <w:t>if (useImpulseMode)</w:t>
      </w:r>
      <w:r>
        <w:br w:type="textWrapping"/>
      </w:r>
      <w:r>
        <w:t>{</w:t>
      </w:r>
      <w:r>
        <w:br w:type="textWrapping"/>
      </w:r>
      <w:r>
        <w:t>// Impulse 模式：瞬间冲击，适合单次击退</w:t>
      </w:r>
      <w:r>
        <w:br w:type="textWrapping"/>
      </w:r>
      <w:r>
        <w:t>rb.AddForce(finalForce, ForceMode2D.Impulse);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  <w:r>
        <w:t>// Force 模式：持续推力，适合持续激光</w:t>
      </w:r>
      <w:r>
        <w:br w:type="textWrapping"/>
      </w:r>
      <w:r>
        <w:t>rb.AddForce(finalForce, ForceMode2D.Force);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视觉反馈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TriggerHitFlash()</w:t>
      </w:r>
      <w:r>
        <w:br w:type="textWrapping"/>
      </w:r>
      <w:r>
        <w:t>{</w:t>
      </w:r>
      <w:r>
        <w:br w:type="textWrapping"/>
      </w:r>
      <w:r>
        <w:t>if (spriteRenderer != null)</w:t>
      </w:r>
      <w:r>
        <w:br w:type="textWrapping"/>
      </w:r>
      <w:r>
        <w:t>{</w:t>
      </w:r>
      <w:r>
        <w:br w:type="textWrapping"/>
      </w:r>
      <w:r>
        <w:t>spriteRenderer.color = hitColor;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UpdateColorRecovery()</w:t>
      </w:r>
      <w:r>
        <w:br w:type="textWrapping"/>
      </w:r>
      <w:r>
        <w:t>{</w:t>
      </w:r>
      <w:r>
        <w:br w:type="textWrapping"/>
      </w:r>
    </w:p>
    <w:p w14:paraId="4A782A9E">
      <w:r>
        <w:br w:type="page"/>
      </w:r>
    </w:p>
    <w:p w14:paraId="03035A5A">
      <w:pPr>
        <w:spacing w:line="280" w:lineRule="exact"/>
      </w:pPr>
      <w:r>
        <w:t>if (spriteRenderer == null) return;</w:t>
      </w:r>
      <w:r>
        <w:br w:type="textWrapping"/>
      </w:r>
      <w:r>
        <w:t>float timeSinceHit = Time.time - lastHitTime;</w:t>
      </w:r>
      <w:r>
        <w:br w:type="textWrapping"/>
      </w:r>
      <w:r>
        <w:t>if (timeSinceHit &lt; colorRecoveryTime)</w:t>
      </w:r>
      <w:r>
        <w:br w:type="textWrapping"/>
      </w:r>
      <w:r>
        <w:t>{</w:t>
      </w:r>
      <w:r>
        <w:br w:type="textWrapping"/>
      </w:r>
      <w:r>
        <w:t>float t = timeSinceHit / colorRecoveryTime;</w:t>
      </w:r>
      <w:r>
        <w:br w:type="textWrapping"/>
      </w:r>
      <w:r>
        <w:t>spriteRenderer.color = Color.Lerp(hitColor, originalColor, t);</w:t>
      </w:r>
      <w:r>
        <w:br w:type="textWrapping"/>
      </w:r>
      <w:r>
        <w:t>}</w:t>
      </w:r>
      <w:r>
        <w:br w:type="textWrapping"/>
      </w:r>
      <w:r>
        <w:t>else if (spriteRenderer.color != originalColor)</w:t>
      </w:r>
      <w:r>
        <w:br w:type="textWrapping"/>
      </w:r>
      <w:r>
        <w:t>{</w:t>
      </w:r>
      <w:r>
        <w:br w:type="textWrapping"/>
      </w:r>
      <w:r>
        <w:t>spriteRenderer.color = originalColor;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编辑器调试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OnGUI()</w:t>
      </w:r>
      <w:r>
        <w:br w:type="textWrapping"/>
      </w:r>
      <w:r>
        <w:t>{</w:t>
      </w:r>
      <w:r>
        <w:br w:type="textWrapping"/>
      </w:r>
      <w:r>
        <w:t>if (!showDebugLog || !Application.isPlaying) return;</w:t>
      </w:r>
      <w:r>
        <w:br w:type="textWrapping"/>
      </w:r>
      <w:r>
        <w:t>// 在物体位置上方显示信息</w:t>
      </w:r>
      <w:r>
        <w:br w:type="textWrapping"/>
      </w:r>
      <w:r>
        <w:t>Vector3 screenPos = Camera.main.WorldToScreenPoint(transform.position + Vector3.up * 1.5f);</w:t>
      </w:r>
      <w:r>
        <w:br w:type="textWrapping"/>
      </w:r>
      <w:r>
        <w:t>// 转换为 GUI 坐标（Y轴翻转）</w:t>
      </w:r>
      <w:r>
        <w:br w:type="textWrapping"/>
      </w:r>
      <w:r>
        <w:t>screenPos.y = Screen.height - screenPos.y;</w:t>
      </w:r>
      <w:r>
        <w:br w:type="textWrapping"/>
      </w:r>
      <w:r>
        <w:t>// 只在屏幕内显示</w:t>
      </w:r>
      <w:r>
        <w:br w:type="textWrapping"/>
      </w:r>
      <w:r>
        <w:t>if (screenPos.z &gt; 0 &amp;&amp; screenPos.x &gt; 0 &amp;&amp; screenPos.x &lt; Screen.width &amp;&amp; screenPos.y &gt; 0 &amp;&amp; screenPos.y &lt; Screen.height)</w:t>
      </w:r>
      <w:r>
        <w:br w:type="textWrapping"/>
      </w:r>
      <w:r>
        <w:t>{</w:t>
      </w:r>
      <w:r>
        <w:br w:type="textWrapping"/>
      </w:r>
      <w:r>
        <w:t>GUI.color = Color.yellow;</w:t>
      </w:r>
      <w:r>
        <w:br w:type="textWrapping"/>
      </w:r>
      <w:r>
        <w:t>GUI.Label(new Rect(screenPos.x - 60, screenPos.y - 60, 200, 100),</w:t>
      </w:r>
      <w:r>
        <w:br w:type="textWrapping"/>
      </w:r>
      <w:r>
        <w:t>$"击中次数: {hitCount}\n" +</w:t>
      </w:r>
      <w:r>
        <w:br w:type="textWrapping"/>
      </w:r>
      <w:r>
        <w:t>$"累计伤害: {totalDamageReceived:F0}\n" +</w:t>
      </w:r>
      <w:r>
        <w:br w:type="textWrapping"/>
      </w:r>
      <w:r>
        <w:t>$"当前速度: {rb.velocity.magnitude:F2}");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OnDrawGizmosSelected()</w:t>
      </w:r>
      <w:r>
        <w:br w:type="textWrapping"/>
      </w:r>
      <w:r>
        <w:t>{</w:t>
      </w:r>
      <w:r>
        <w:br w:type="textWrapping"/>
      </w:r>
      <w:r>
        <w:t>// 绘制当前速度向量</w:t>
      </w:r>
      <w:r>
        <w:br w:type="textWrapping"/>
      </w:r>
      <w:r>
        <w:t>if (Application.isPlaying &amp;&amp; rb != null)</w:t>
      </w:r>
      <w:r>
        <w:br w:type="textWrapping"/>
      </w:r>
      <w:r>
        <w:t>{</w:t>
      </w:r>
      <w:r>
        <w:br w:type="textWrapping"/>
      </w:r>
      <w:r>
        <w:t>Gizmos.color = Color.green;</w:t>
      </w:r>
      <w:r>
        <w:br w:type="textWrapping"/>
      </w:r>
      <w:r>
        <w:t>Gizmos.DrawLine(transform.position, transform.position + (Vector3)rb.velocity);</w:t>
      </w:r>
      <w:r>
        <w:br w:type="textWrapping"/>
      </w:r>
      <w:r>
        <w:t>// 绘制速度箭头</w:t>
      </w:r>
      <w:r>
        <w:br w:type="textWrapping"/>
      </w:r>
      <w:r>
        <w:t>Gizmos.DrawWireSphere(transform.position + (Vector3)rb.velocity, 0.1f);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重置方法（编辑器测试用）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[ContextMenu("重置位置和状态")]</w:t>
      </w:r>
      <w:r>
        <w:br w:type="textWrapping"/>
      </w:r>
      <w:r>
        <w:t>public void ResetState()</w:t>
      </w:r>
      <w:r>
        <w:br w:type="textWrapping"/>
      </w:r>
      <w:r>
        <w:t>{</w:t>
      </w:r>
      <w:r>
        <w:br w:type="textWrapping"/>
      </w:r>
      <w:r>
        <w:t>transform.position = Vector3.zero;</w:t>
      </w:r>
      <w:r>
        <w:br w:type="textWrapping"/>
      </w:r>
    </w:p>
    <w:p w14:paraId="46962DAE">
      <w:r>
        <w:br w:type="page"/>
      </w:r>
    </w:p>
    <w:p w14:paraId="0AB2E14B">
      <w:pPr>
        <w:spacing w:line="280" w:lineRule="exact"/>
      </w:pPr>
      <w:r>
        <w:t>rb.velocity = Vector2.zero;</w:t>
      </w:r>
      <w:r>
        <w:br w:type="textWrapping"/>
      </w:r>
      <w:r>
        <w:t>rb.angularVelocity = 0f;</w:t>
      </w:r>
      <w:r>
        <w:br w:type="textWrapping"/>
      </w:r>
      <w:r>
        <w:t>hitCount = 0;</w:t>
      </w:r>
      <w:r>
        <w:br w:type="textWrapping"/>
      </w:r>
      <w:r>
        <w:t>totalDamageReceived = 0f;</w:t>
      </w:r>
      <w:r>
        <w:br w:type="textWrapping"/>
      </w:r>
      <w:r>
        <w:t>if (spriteRenderer != null)</w:t>
      </w:r>
      <w:r>
        <w:br w:type="textWrapping"/>
      </w:r>
      <w:r>
        <w:t>{</w:t>
      </w:r>
      <w:r>
        <w:br w:type="textWrapping"/>
      </w:r>
      <w:r>
        <w:t>spriteRenderer.color = originalColor;</w:t>
      </w:r>
      <w:r>
        <w:br w:type="textWrapping"/>
      </w:r>
      <w:r>
        <w:t>}</w:t>
      </w:r>
      <w:r>
        <w:br w:type="textWrapping"/>
      </w:r>
      <w:r>
        <w:t>Debug.Log("[KnockbackTestCube] 状态已重置");</w:t>
      </w:r>
      <w:r>
        <w:br w:type="textWrapping"/>
      </w:r>
      <w:r>
        <w:t>}</w:t>
      </w:r>
      <w:r>
        <w:br w:type="textWrapping"/>
      </w:r>
      <w:r>
        <w:t>[ContextMenu("测试击退（向上）")]</w:t>
      </w:r>
      <w:r>
        <w:br w:type="textWrapping"/>
      </w:r>
      <w:r>
        <w:t>public void TestKnockbackUp()</w:t>
      </w:r>
      <w:r>
        <w:br w:type="textWrapping"/>
      </w:r>
      <w:r>
        <w:t>{</w:t>
      </w:r>
      <w:r>
        <w:br w:type="textWrapping"/>
      </w:r>
      <w:r>
        <w:t>TakeDamage(10f, Vector2.up * 50f);</w:t>
      </w:r>
      <w:r>
        <w:br w:type="textWrapping"/>
      </w:r>
      <w:r>
        <w:t>}</w:t>
      </w:r>
      <w:r>
        <w:br w:type="textWrapping"/>
      </w:r>
      <w:r>
        <w:t>[ContextMenu("测试击退（向右）")]</w:t>
      </w:r>
      <w:r>
        <w:br w:type="textWrapping"/>
      </w:r>
      <w:r>
        <w:t>public void TestKnockbackRight()</w:t>
      </w:r>
      <w:r>
        <w:br w:type="textWrapping"/>
      </w:r>
      <w:r>
        <w:t>{</w:t>
      </w:r>
      <w:r>
        <w:br w:type="textWrapping"/>
      </w:r>
      <w:r>
        <w:t>TakeDamage(10f, Vector2.right * 50f);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============================================================</w:t>
      </w:r>
      <w:r>
        <w:br w:type="textWrapping"/>
      </w:r>
      <w:r>
        <w:t>// MainSceneUIManager.cs</w:t>
      </w:r>
      <w:r>
        <w:br w:type="textWrapping"/>
      </w:r>
      <w:r>
        <w:t>// 文件位置: Assets/Scripts/UI/MainSceneUIManager.cs</w:t>
      </w:r>
      <w:r>
        <w:br w:type="textWrapping"/>
      </w:r>
      <w:r>
        <w:t>// 用途：主场景 UI 管理器 - 负责面板切换（主界面、科技树、装备）</w:t>
      </w:r>
      <w:r>
        <w:br w:type="textWrapping"/>
      </w:r>
      <w:r>
        <w:t>// ============================================================</w:t>
      </w:r>
      <w:r>
        <w:br w:type="textWrapping"/>
      </w:r>
      <w:r>
        <w:t>using UnityEngine;</w:t>
      </w:r>
      <w:r>
        <w:br w:type="textWrapping"/>
      </w:r>
      <w:r>
        <w:t>using UnityEngine.UI;</w:t>
      </w:r>
      <w:r>
        <w:br w:type="textWrapping"/>
      </w:r>
      <w:r>
        <w:t>using LightVsDecay.Audio;</w:t>
      </w:r>
      <w:r>
        <w:br w:type="textWrapping"/>
      </w:r>
      <w:r>
        <w:t>namespace LightVsDecay.UI</w:t>
      </w:r>
      <w:r>
        <w:br w:type="textWrapping"/>
      </w:r>
      <w:r>
        <w:t>{</w:t>
      </w:r>
      <w:r>
        <w:br w:type="textWrapping"/>
      </w:r>
      <w:r>
        <w:t>/// &lt;summary&gt;</w:t>
      </w:r>
      <w:r>
        <w:br w:type="textWrapping"/>
      </w:r>
      <w:r>
        <w:t>/// 主场景 UI 状态枚举</w:t>
      </w:r>
      <w:r>
        <w:br w:type="textWrapping"/>
      </w:r>
      <w:r>
        <w:t>/// &lt;/summary&gt;</w:t>
      </w:r>
      <w:r>
        <w:br w:type="textWrapping"/>
      </w:r>
      <w:r>
        <w:t>public enum MainSceneState</w:t>
      </w:r>
      <w:r>
        <w:br w:type="textWrapping"/>
      </w:r>
      <w:r>
        <w:t>{</w:t>
      </w:r>
      <w:r>
        <w:br w:type="textWrapping"/>
      </w:r>
      <w:r>
        <w:t>Main,       // 主界面（默认）</w:t>
      </w:r>
      <w:r>
        <w:br w:type="textWrapping"/>
      </w:r>
      <w:r>
        <w:t>KeJi,       // 科技树界面</w:t>
      </w:r>
      <w:r>
        <w:br w:type="textWrapping"/>
      </w:r>
      <w:r>
        <w:t>ZhuangBei   // 装备界面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主场景 UI 管理器</w:t>
      </w:r>
      <w:r>
        <w:br w:type="textWrapping"/>
      </w:r>
      <w:r>
        <w:t>/// 负责 MainScene 中各面板的切换和按钮状态管理</w:t>
      </w:r>
      <w:r>
        <w:br w:type="textWrapping"/>
      </w:r>
      <w:r>
        <w:t>/// &lt;/summary&gt;</w:t>
      </w:r>
      <w:r>
        <w:br w:type="textWrapping"/>
      </w:r>
      <w:r>
        <w:t>public class MainSceneUIManager : MonoBehaviour</w:t>
      </w:r>
      <w:r>
        <w:br w:type="textWrapping"/>
      </w:r>
      <w:r>
        <w:t>{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单例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public static MainSceneUIManager Instance { get; private set; }</w:t>
      </w:r>
      <w:r>
        <w:br w:type="textWrapping"/>
      </w:r>
    </w:p>
    <w:p w14:paraId="06DFA5A8">
      <w:r>
        <w:br w:type="page"/>
      </w:r>
    </w:p>
    <w:p w14:paraId="130EFCE2">
      <w:pPr>
        <w:spacing w:line="280" w:lineRule="exact"/>
      </w:pP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 - 面板引用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[Header("═══ 面板引用 ═══")]</w:t>
      </w:r>
      <w:r>
        <w:br w:type="textWrapping"/>
      </w:r>
      <w:r>
        <w:t>[Tooltip("全局背景（KeJiPanel 显示时隐藏）")]</w:t>
      </w:r>
      <w:r>
        <w:br w:type="textWrapping"/>
      </w:r>
      <w:r>
        <w:t>[SerializeField] private GameObject globalBackground;</w:t>
      </w:r>
      <w:r>
        <w:br w:type="textWrapping"/>
      </w:r>
      <w:r>
        <w:t>[Tooltip("主界面面板")]</w:t>
      </w:r>
      <w:r>
        <w:br w:type="textWrapping"/>
      </w:r>
      <w:r>
        <w:t>[SerializeField] private GameObject mainPanel;</w:t>
      </w:r>
      <w:r>
        <w:br w:type="textWrapping"/>
      </w:r>
      <w:r>
        <w:t>[Tooltip("科技树面板")]</w:t>
      </w:r>
      <w:r>
        <w:br w:type="textWrapping"/>
      </w:r>
      <w:r>
        <w:t>[SerializeField] private GameObject keJiPanel;</w:t>
      </w:r>
      <w:r>
        <w:br w:type="textWrapping"/>
      </w:r>
      <w:r>
        <w:t>[Tooltip("装备面板")]</w:t>
      </w:r>
      <w:r>
        <w:br w:type="textWrapping"/>
      </w:r>
      <w:r>
        <w:t>[SerializeField] private GameObject zhuangBeiPanel;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 - TopArea 按钮引用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[Header("═══ TopArea 按钮 ═══")]</w:t>
      </w:r>
      <w:r>
        <w:br w:type="textWrapping"/>
      </w:r>
      <w:r>
        <w:t>[Tooltip("设置按钮")]</w:t>
      </w:r>
      <w:r>
        <w:br w:type="textWrapping"/>
      </w:r>
      <w:r>
        <w:t>[SerializeField] private GameObject settingButton;</w:t>
      </w:r>
      <w:r>
        <w:br w:type="textWrapping"/>
      </w:r>
      <w:r>
        <w:t>[Tooltip("返回按钮")]</w:t>
      </w:r>
      <w:r>
        <w:br w:type="textWrapping"/>
      </w:r>
      <w:r>
        <w:t>[SerializeField] private GameObject backButton;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 - BottomArea 按钮引用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[Header("═══ BottomArea 按钮 ═══")]</w:t>
      </w:r>
      <w:r>
        <w:br w:type="textWrapping"/>
      </w:r>
      <w:r>
        <w:t>[Tooltip("科技树按钮")]</w:t>
      </w:r>
      <w:r>
        <w:br w:type="textWrapping"/>
      </w:r>
      <w:r>
        <w:t>[SerializeField] private Button keJiButton;</w:t>
      </w:r>
      <w:r>
        <w:br w:type="textWrapping"/>
      </w:r>
      <w:r>
        <w:t>[Tooltip("装备按钮")]</w:t>
      </w:r>
      <w:r>
        <w:br w:type="textWrapping"/>
      </w:r>
      <w:r>
        <w:t>[SerializeField] private Button zhuangBeiButton;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 - 返回按钮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[Header("═══ 返回按钮引用 ═══")]</w:t>
      </w:r>
      <w:r>
        <w:br w:type="textWrapping"/>
      </w:r>
      <w:r>
        <w:t>[Tooltip("返回按钮组件")]</w:t>
      </w:r>
      <w:r>
        <w:br w:type="textWrapping"/>
      </w:r>
      <w:r>
        <w:t>[SerializeField] private Button backButtonComponent;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 - 调试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[Header("═══ 调试 ═══")]</w:t>
      </w:r>
      <w:r>
        <w:br w:type="textWrapping"/>
      </w:r>
      <w:r>
        <w:t>[SerializeField] private bool showDebugInfo = false;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运行时状态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MainSceneState currentState = MainSceneState.Main;</w:t>
      </w:r>
      <w:r>
        <w:br w:type="textWrapping"/>
      </w:r>
      <w:r>
        <w:t>/// &lt;summary&gt;当前 UI 状态&lt;/summary&gt;</w:t>
      </w:r>
      <w:r>
        <w:br w:type="textWrapping"/>
      </w:r>
      <w:r>
        <w:t>public MainSceneState CurrentState =&gt; currentState;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Unity 生命周期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Awake()</w:t>
      </w:r>
      <w:r>
        <w:br w:type="textWrapping"/>
      </w:r>
      <w:r>
        <w:t>{</w:t>
      </w:r>
      <w:r>
        <w:br w:type="textWrapping"/>
      </w:r>
    </w:p>
    <w:p w14:paraId="7DFE7362">
      <w:r>
        <w:br w:type="page"/>
      </w:r>
    </w:p>
    <w:p w14:paraId="0A8FB251">
      <w:pPr>
        <w:spacing w:line="280" w:lineRule="exact"/>
      </w:pPr>
      <w:r>
        <w:t>// 单例设置</w:t>
      </w:r>
      <w:r>
        <w:br w:type="textWrapping"/>
      </w:r>
      <w:r>
        <w:t>if (Instance != null &amp;&amp; Instance != this)</w:t>
      </w:r>
      <w:r>
        <w:br w:type="textWrapping"/>
      </w:r>
      <w:r>
        <w:t>{</w:t>
      </w:r>
      <w:r>
        <w:br w:type="textWrapping"/>
      </w:r>
      <w:r>
        <w:t>Destroy(gameObject);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Instance = this;</w:t>
      </w:r>
      <w:r>
        <w:br w:type="textWrapping"/>
      </w:r>
      <w:r>
        <w:t>}</w:t>
      </w:r>
      <w:r>
        <w:br w:type="textWrapping"/>
      </w:r>
      <w:r>
        <w:t>private void Start()</w:t>
      </w:r>
      <w:r>
        <w:br w:type="textWrapping"/>
      </w:r>
      <w:r>
        <w:t>{</w:t>
      </w:r>
      <w:r>
        <w:br w:type="textWrapping"/>
      </w:r>
      <w:r>
        <w:t>SetupButtons();</w:t>
      </w:r>
      <w:r>
        <w:br w:type="textWrapping"/>
      </w:r>
      <w:r>
        <w:t>// 初始化为主界面状态</w:t>
      </w:r>
      <w:r>
        <w:br w:type="textWrapping"/>
      </w:r>
      <w:r>
        <w:t>SwitchToState(MainSceneState.Main);</w:t>
      </w:r>
      <w:r>
        <w:br w:type="textWrapping"/>
      </w:r>
      <w:r>
        <w:t>}</w:t>
      </w:r>
      <w:r>
        <w:br w:type="textWrapping"/>
      </w:r>
      <w:r>
        <w:t>private void OnDestroy()</w:t>
      </w:r>
      <w:r>
        <w:br w:type="textWrapping"/>
      </w:r>
      <w:r>
        <w:t>{</w:t>
      </w:r>
      <w:r>
        <w:br w:type="textWrapping"/>
      </w:r>
      <w:r>
        <w:t>if (Instance == this)</w:t>
      </w:r>
      <w:r>
        <w:br w:type="textWrapping"/>
      </w:r>
      <w:r>
        <w:t>{</w:t>
      </w:r>
      <w:r>
        <w:br w:type="textWrapping"/>
      </w:r>
      <w:r>
        <w:t>Instance = null;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初始化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设置按钮事件</w:t>
      </w:r>
      <w:r>
        <w:br w:type="textWrapping"/>
      </w:r>
      <w:r>
        <w:t>/// &lt;/summary&gt;</w:t>
      </w:r>
      <w:r>
        <w:br w:type="textWrapping"/>
      </w:r>
      <w:r>
        <w:t>private void SetupButtons()</w:t>
      </w:r>
      <w:r>
        <w:br w:type="textWrapping"/>
      </w:r>
      <w:r>
        <w:t>{</w:t>
      </w:r>
      <w:r>
        <w:br w:type="textWrapping"/>
      </w:r>
      <w:r>
        <w:t>// 科技树按钮</w:t>
      </w:r>
      <w:r>
        <w:br w:type="textWrapping"/>
      </w:r>
      <w:r>
        <w:t>if (keJiButton != null)</w:t>
      </w:r>
      <w:r>
        <w:br w:type="textWrapping"/>
      </w:r>
      <w:r>
        <w:t>{</w:t>
      </w:r>
      <w:r>
        <w:br w:type="textWrapping"/>
      </w:r>
      <w:r>
        <w:t>keJiButton.onClick.AddListener(OnKeJiButtonClicked);</w:t>
      </w:r>
      <w:r>
        <w:br w:type="textWrapping"/>
      </w:r>
      <w:r>
        <w:t>}</w:t>
      </w:r>
      <w:r>
        <w:br w:type="textWrapping"/>
      </w:r>
      <w:r>
        <w:t>// 装备按钮</w:t>
      </w:r>
      <w:r>
        <w:br w:type="textWrapping"/>
      </w:r>
      <w:r>
        <w:t>if (zhuangBeiButton != null)</w:t>
      </w:r>
      <w:r>
        <w:br w:type="textWrapping"/>
      </w:r>
      <w:r>
        <w:t>{</w:t>
      </w:r>
      <w:r>
        <w:br w:type="textWrapping"/>
      </w:r>
      <w:r>
        <w:t>zhuangBeiButton.onClick.AddListener(OnZhuangBeiButtonClicked);</w:t>
      </w:r>
      <w:r>
        <w:br w:type="textWrapping"/>
      </w:r>
      <w:r>
        <w:t>}</w:t>
      </w:r>
      <w:r>
        <w:br w:type="textWrapping"/>
      </w:r>
      <w:r>
        <w:t>// 返回按钮</w:t>
      </w:r>
      <w:r>
        <w:br w:type="textWrapping"/>
      </w:r>
      <w:r>
        <w:t>if (backButtonComponent != null)</w:t>
      </w:r>
      <w:r>
        <w:br w:type="textWrapping"/>
      </w:r>
      <w:r>
        <w:t>{</w:t>
      </w:r>
      <w:r>
        <w:br w:type="textWrapping"/>
      </w:r>
      <w:r>
        <w:t>backButtonComponent.onClick.AddListener(OnBackButtonClicked);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按钮回调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科技树按钮点击</w:t>
      </w:r>
      <w:r>
        <w:br w:type="textWrapping"/>
      </w:r>
    </w:p>
    <w:p w14:paraId="21CD6C48">
      <w:r>
        <w:br w:type="page"/>
      </w:r>
    </w:p>
    <w:p w14:paraId="5AF4D5BD">
      <w:pPr>
        <w:spacing w:line="280" w:lineRule="exact"/>
      </w:pPr>
      <w:r>
        <w:t>/// &lt;/summary&gt;</w:t>
      </w:r>
      <w:r>
        <w:br w:type="textWrapping"/>
      </w:r>
      <w:r>
        <w:t>private void OnKeJiButtonClicked()</w:t>
      </w:r>
      <w:r>
        <w:br w:type="textWrapping"/>
      </w:r>
      <w:r>
        <w:t>{</w:t>
      </w:r>
      <w:r>
        <w:br w:type="textWrapping"/>
      </w:r>
      <w:r>
        <w:t>PlayButtonSound();</w:t>
      </w:r>
      <w:r>
        <w:br w:type="textWrapping"/>
      </w:r>
      <w:r>
        <w:t>SwitchToState(MainSceneState.KeJi);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Debug.Log("[MainSceneUIManager] 切换到科技树界面");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装备按钮点击</w:t>
      </w:r>
      <w:r>
        <w:br w:type="textWrapping"/>
      </w:r>
      <w:r>
        <w:t>/// &lt;/summary&gt;</w:t>
      </w:r>
      <w:r>
        <w:br w:type="textWrapping"/>
      </w:r>
      <w:r>
        <w:t>private void OnZhuangBeiButtonClicked()</w:t>
      </w:r>
      <w:r>
        <w:br w:type="textWrapping"/>
      </w:r>
      <w:r>
        <w:t>{</w:t>
      </w:r>
      <w:r>
        <w:br w:type="textWrapping"/>
      </w:r>
      <w:r>
        <w:t>PlayButtonSound();</w:t>
      </w:r>
      <w:r>
        <w:br w:type="textWrapping"/>
      </w:r>
      <w:r>
        <w:t>SwitchToState(MainSceneState.ZhuangBei);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Debug.Log("[MainSceneUIManager] 切换到装备界面");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返回按钮点击</w:t>
      </w:r>
      <w:r>
        <w:br w:type="textWrapping"/>
      </w:r>
      <w:r>
        <w:t>/// &lt;/summary&gt;</w:t>
      </w:r>
      <w:r>
        <w:br w:type="textWrapping"/>
      </w:r>
      <w:r>
        <w:t>private void OnBackButtonClicked()</w:t>
      </w:r>
      <w:r>
        <w:br w:type="textWrapping"/>
      </w:r>
      <w:r>
        <w:t>{</w:t>
      </w:r>
      <w:r>
        <w:br w:type="textWrapping"/>
      </w:r>
      <w:r>
        <w:t>PlayButtonSound();</w:t>
      </w:r>
      <w:r>
        <w:br w:type="textWrapping"/>
      </w:r>
      <w:r>
        <w:t>SwitchToState(MainSceneState.Main);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Debug.Log("[MainSceneUIManager] 返回主界面");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状态切换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切换到指定状态</w:t>
      </w:r>
      <w:r>
        <w:br w:type="textWrapping"/>
      </w:r>
      <w:r>
        <w:t>/// &lt;/summary&gt;</w:t>
      </w:r>
      <w:r>
        <w:br w:type="textWrapping"/>
      </w:r>
      <w:r>
        <w:t>/// &lt;param name="newState"&gt;目标状态&lt;/param&gt;</w:t>
      </w:r>
      <w:r>
        <w:br w:type="textWrapping"/>
      </w:r>
      <w:r>
        <w:t>public void SwitchToState(MainSceneState newState)</w:t>
      </w:r>
      <w:r>
        <w:br w:type="textWrapping"/>
      </w:r>
      <w:r>
        <w:t>{</w:t>
      </w:r>
      <w:r>
        <w:br w:type="textWrapping"/>
      </w:r>
      <w:r>
        <w:t>currentState = newState;</w:t>
      </w:r>
      <w:r>
        <w:br w:type="textWrapping"/>
      </w:r>
      <w:r>
        <w:t>switch (newState)</w:t>
      </w:r>
      <w:r>
        <w:br w:type="textWrapping"/>
      </w:r>
      <w:r>
        <w:t>{</w:t>
      </w:r>
      <w:r>
        <w:br w:type="textWrapping"/>
      </w:r>
      <w:r>
        <w:t>case MainSceneState.Main:</w:t>
      </w:r>
      <w:r>
        <w:br w:type="textWrapping"/>
      </w:r>
      <w:r>
        <w:t>ApplyMainState();</w:t>
      </w:r>
      <w:r>
        <w:br w:type="textWrapping"/>
      </w:r>
      <w:r>
        <w:t>break;</w:t>
      </w:r>
      <w:r>
        <w:br w:type="textWrapping"/>
      </w:r>
      <w:r>
        <w:t>case MainSceneState.KeJi:</w:t>
      </w:r>
      <w:r>
        <w:br w:type="textWrapping"/>
      </w:r>
    </w:p>
    <w:p w14:paraId="70DCF942">
      <w:r>
        <w:br w:type="page"/>
      </w:r>
    </w:p>
    <w:p w14:paraId="29DA5CF7">
      <w:pPr>
        <w:spacing w:line="280" w:lineRule="exact"/>
      </w:pPr>
      <w:r>
        <w:t>ApplyKeJiState();</w:t>
      </w:r>
      <w:r>
        <w:br w:type="textWrapping"/>
      </w:r>
      <w:r>
        <w:t>break;</w:t>
      </w:r>
      <w:r>
        <w:br w:type="textWrapping"/>
      </w:r>
      <w:r>
        <w:t>case MainSceneState.ZhuangBei:</w:t>
      </w:r>
      <w:r>
        <w:br w:type="textWrapping"/>
      </w:r>
      <w:r>
        <w:t>ApplyZhuangBeiState();</w:t>
      </w:r>
      <w:r>
        <w:br w:type="textWrapping"/>
      </w:r>
      <w:r>
        <w:t>break;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Debug.Log($"[MainSceneUIManager] 状态切换: {newState}");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应用主界面状态</w:t>
      </w:r>
      <w:r>
        <w:br w:type="textWrapping"/>
      </w:r>
      <w:r>
        <w:t>/// &lt;/summary&gt;</w:t>
      </w:r>
      <w:r>
        <w:br w:type="textWrapping"/>
      </w:r>
      <w:r>
        <w:t>private void ApplyMainState()</w:t>
      </w:r>
      <w:r>
        <w:br w:type="textWrapping"/>
      </w:r>
      <w:r>
        <w:t>{</w:t>
      </w:r>
      <w:r>
        <w:br w:type="textWrapping"/>
      </w:r>
      <w:r>
        <w:t>// 面板显示</w:t>
      </w:r>
      <w:r>
        <w:br w:type="textWrapping"/>
      </w:r>
      <w:r>
        <w:t>SetActive(globalBackground, true);</w:t>
      </w:r>
      <w:r>
        <w:br w:type="textWrapping"/>
      </w:r>
      <w:r>
        <w:t>SetActive(mainPanel, true);</w:t>
      </w:r>
      <w:r>
        <w:br w:type="textWrapping"/>
      </w:r>
      <w:r>
        <w:t>SetActive(keJiPanel, false);</w:t>
      </w:r>
      <w:r>
        <w:br w:type="textWrapping"/>
      </w:r>
      <w:r>
        <w:t>SetActive(zhuangBeiPanel, false);</w:t>
      </w:r>
      <w:r>
        <w:br w:type="textWrapping"/>
      </w:r>
      <w:r>
        <w:t>// 按钮显示</w:t>
      </w:r>
      <w:r>
        <w:br w:type="textWrapping"/>
      </w:r>
      <w:r>
        <w:t>SetActive(settingButton, true);</w:t>
      </w:r>
      <w:r>
        <w:br w:type="textWrapping"/>
      </w:r>
      <w:r>
        <w:t>SetActive(backButton, false);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应用科技树状态</w:t>
      </w:r>
      <w:r>
        <w:br w:type="textWrapping"/>
      </w:r>
      <w:r>
        <w:t>/// &lt;/summary&gt;</w:t>
      </w:r>
      <w:r>
        <w:br w:type="textWrapping"/>
      </w:r>
      <w:r>
        <w:t>private void ApplyKeJiState()</w:t>
      </w:r>
      <w:r>
        <w:br w:type="textWrapping"/>
      </w:r>
      <w:r>
        <w:t>{</w:t>
      </w:r>
      <w:r>
        <w:br w:type="textWrapping"/>
      </w:r>
      <w:r>
        <w:t>// 面板显示</w:t>
      </w:r>
      <w:r>
        <w:br w:type="textWrapping"/>
      </w:r>
      <w:r>
        <w:t>SetActive(globalBackground, false);  // KeJiPanel 有自己的背景</w:t>
      </w:r>
      <w:r>
        <w:br w:type="textWrapping"/>
      </w:r>
      <w:r>
        <w:t>SetActive(mainPanel, false);</w:t>
      </w:r>
      <w:r>
        <w:br w:type="textWrapping"/>
      </w:r>
      <w:r>
        <w:t>SetActive(keJiPanel, true);</w:t>
      </w:r>
      <w:r>
        <w:br w:type="textWrapping"/>
      </w:r>
      <w:r>
        <w:t>SetActive(zhuangBeiPanel, false);</w:t>
      </w:r>
      <w:r>
        <w:br w:type="textWrapping"/>
      </w:r>
      <w:r>
        <w:t>// 按钮显示</w:t>
      </w:r>
      <w:r>
        <w:br w:type="textWrapping"/>
      </w:r>
      <w:r>
        <w:t>SetActive(settingButton, false);</w:t>
      </w:r>
      <w:r>
        <w:br w:type="textWrapping"/>
      </w:r>
      <w:r>
        <w:t>SetActive(backButton, true);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应用装备状态</w:t>
      </w:r>
      <w:r>
        <w:br w:type="textWrapping"/>
      </w:r>
      <w:r>
        <w:t>/// &lt;/summary&gt;</w:t>
      </w:r>
      <w:r>
        <w:br w:type="textWrapping"/>
      </w:r>
      <w:r>
        <w:t>private void ApplyZhuangBeiState()</w:t>
      </w:r>
      <w:r>
        <w:br w:type="textWrapping"/>
      </w:r>
      <w:r>
        <w:t>{</w:t>
      </w:r>
      <w:r>
        <w:br w:type="textWrapping"/>
      </w:r>
      <w:r>
        <w:t>// 面板显示</w:t>
      </w:r>
      <w:r>
        <w:br w:type="textWrapping"/>
      </w:r>
      <w:r>
        <w:t>SetActive(globalBackground, true);   // ZhuangBeiPanel 透出全局背景</w:t>
      </w:r>
      <w:r>
        <w:br w:type="textWrapping"/>
      </w:r>
      <w:r>
        <w:t>SetActive(mainPanel, false);</w:t>
      </w:r>
      <w:r>
        <w:br w:type="textWrapping"/>
      </w:r>
      <w:r>
        <w:t>SetActive(keJiPanel, false);</w:t>
      </w:r>
      <w:r>
        <w:br w:type="textWrapping"/>
      </w:r>
      <w:r>
        <w:t>SetActive(zhuangBeiPanel, true);</w:t>
      </w:r>
      <w:r>
        <w:br w:type="textWrapping"/>
      </w:r>
      <w:r>
        <w:t>// 按钮显示</w:t>
      </w:r>
      <w:r>
        <w:br w:type="textWrapping"/>
      </w:r>
    </w:p>
    <w:p w14:paraId="574149E9">
      <w:r>
        <w:br w:type="page"/>
      </w:r>
    </w:p>
    <w:p w14:paraId="446B7CBA">
      <w:pPr>
        <w:spacing w:line="280" w:lineRule="exact"/>
      </w:pPr>
      <w:r>
        <w:t>SetActive(settingButton, false);</w:t>
      </w:r>
      <w:r>
        <w:br w:type="textWrapping"/>
      </w:r>
      <w:r>
        <w:t>SetActive(backButton, true);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公共接口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显示科技树界面（供外部调用）</w:t>
      </w:r>
      <w:r>
        <w:br w:type="textWrapping"/>
      </w:r>
      <w:r>
        <w:t>/// &lt;/summary&gt;</w:t>
      </w:r>
      <w:r>
        <w:br w:type="textWrapping"/>
      </w:r>
      <w:r>
        <w:t>public void ShowKeJiPanel()</w:t>
      </w:r>
      <w:r>
        <w:br w:type="textWrapping"/>
      </w:r>
      <w:r>
        <w:t>{</w:t>
      </w:r>
      <w:r>
        <w:br w:type="textWrapping"/>
      </w:r>
      <w:r>
        <w:t>SwitchToState(MainSceneState.KeJi);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显示装备界面（供外部调用）</w:t>
      </w:r>
      <w:r>
        <w:br w:type="textWrapping"/>
      </w:r>
      <w:r>
        <w:t>/// &lt;/summary&gt;</w:t>
      </w:r>
      <w:r>
        <w:br w:type="textWrapping"/>
      </w:r>
      <w:r>
        <w:t>public void ShowZhuangBeiPanel()</w:t>
      </w:r>
      <w:r>
        <w:br w:type="textWrapping"/>
      </w:r>
      <w:r>
        <w:t>{</w:t>
      </w:r>
      <w:r>
        <w:br w:type="textWrapping"/>
      </w:r>
      <w:r>
        <w:t>SwitchToState(MainSceneState.ZhuangBei);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返回主界面（供外部调用）</w:t>
      </w:r>
      <w:r>
        <w:br w:type="textWrapping"/>
      </w:r>
      <w:r>
        <w:t>/// &lt;/summary&gt;</w:t>
      </w:r>
      <w:r>
        <w:br w:type="textWrapping"/>
      </w:r>
      <w:r>
        <w:t>public void BackToMain()</w:t>
      </w:r>
      <w:r>
        <w:br w:type="textWrapping"/>
      </w:r>
      <w:r>
        <w:t>{</w:t>
      </w:r>
      <w:r>
        <w:br w:type="textWrapping"/>
      </w:r>
      <w:r>
        <w:t>SwitchToState(MainSceneState.Main);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检查是否在主界面</w:t>
      </w:r>
      <w:r>
        <w:br w:type="textWrapping"/>
      </w:r>
      <w:r>
        <w:t>/// &lt;/summary&gt;</w:t>
      </w:r>
      <w:r>
        <w:br w:type="textWrapping"/>
      </w:r>
      <w:r>
        <w:t>public bool IsInMainState()</w:t>
      </w:r>
      <w:r>
        <w:br w:type="textWrapping"/>
      </w:r>
      <w:r>
        <w:t>{</w:t>
      </w:r>
      <w:r>
        <w:br w:type="textWrapping"/>
      </w:r>
      <w:r>
        <w:t>return currentState == MainSceneState.Main;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辅助方法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安全设置 GameObject 显示状态</w:t>
      </w:r>
      <w:r>
        <w:br w:type="textWrapping"/>
      </w:r>
      <w:r>
        <w:t>/// &lt;/summary&gt;</w:t>
      </w:r>
      <w:r>
        <w:br w:type="textWrapping"/>
      </w:r>
      <w:r>
        <w:t>private void SetActive(GameObject obj, bool active)</w:t>
      </w:r>
      <w:r>
        <w:br w:type="textWrapping"/>
      </w:r>
      <w:r>
        <w:t>{</w:t>
      </w:r>
      <w:r>
        <w:br w:type="textWrapping"/>
      </w:r>
      <w:r>
        <w:t>if (obj != null)</w:t>
      </w:r>
      <w:r>
        <w:br w:type="textWrapping"/>
      </w:r>
      <w:r>
        <w:t>{</w:t>
      </w:r>
      <w:r>
        <w:br w:type="textWrapping"/>
      </w:r>
      <w:r>
        <w:t>obj.SetActive(active);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播放按钮音效</w:t>
      </w:r>
      <w:r>
        <w:br w:type="textWrapping"/>
      </w:r>
      <w:r>
        <w:t>/// &lt;/summary&gt;</w:t>
      </w:r>
      <w:r>
        <w:br w:type="textWrapping"/>
      </w:r>
    </w:p>
    <w:p w14:paraId="3CEC4B20">
      <w:r>
        <w:br w:type="page"/>
      </w:r>
    </w:p>
    <w:p w14:paraId="15EC459A">
      <w:pPr>
        <w:spacing w:line="280" w:lineRule="exact"/>
      </w:pPr>
      <w:r>
        <w:t>private void PlayButtonSound()</w:t>
      </w:r>
      <w:r>
        <w:br w:type="textWrapping"/>
      </w:r>
      <w:r>
        <w:t>{</w:t>
      </w:r>
      <w:r>
        <w:br w:type="textWrapping"/>
      </w:r>
      <w:r>
        <w:t>if (AudioManager.Instance != null)</w:t>
      </w:r>
      <w:r>
        <w:br w:type="textWrapping"/>
      </w:r>
      <w:r>
        <w:t>{</w:t>
      </w:r>
      <w:r>
        <w:br w:type="textWrapping"/>
      </w:r>
      <w:r>
        <w:t>AudioManager.Instance.PlayButtonClick();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============================================================</w:t>
      </w:r>
      <w:r>
        <w:br w:type="textWrapping"/>
      </w:r>
      <w:r>
        <w:t>// UIManager.cs</w:t>
      </w:r>
      <w:r>
        <w:br w:type="textWrapping"/>
      </w:r>
      <w:r>
        <w:t>// 文件位置: Assets/Scripts/UI/UIManager.cs</w:t>
      </w:r>
      <w:r>
        <w:br w:type="textWrapping"/>
      </w:r>
      <w:r>
        <w:t>// 用途：统一管理所有 UI 面板的显示/隐藏</w:t>
      </w:r>
      <w:r>
        <w:br w:type="textWrapping"/>
      </w:r>
      <w:r>
        <w:t>// ============================================================</w:t>
      </w:r>
      <w:r>
        <w:br w:type="textWrapping"/>
      </w:r>
      <w:r>
        <w:t>using LightVsDecay.Audio;</w:t>
      </w:r>
      <w:r>
        <w:br w:type="textWrapping"/>
      </w:r>
      <w:r>
        <w:t>using LightVsDecay.Core;</w:t>
      </w:r>
      <w:r>
        <w:br w:type="textWrapping"/>
      </w:r>
      <w:r>
        <w:t>using LightVsDecay.UI.Panels;</w:t>
      </w:r>
      <w:r>
        <w:br w:type="textWrapping"/>
      </w:r>
      <w:r>
        <w:t>using UnityEngine;</w:t>
      </w:r>
      <w:r>
        <w:br w:type="textWrapping"/>
      </w:r>
      <w:r>
        <w:t>namespace LightVsDecay.UI</w:t>
      </w:r>
      <w:r>
        <w:br w:type="textWrapping"/>
      </w:r>
      <w:r>
        <w:t>{</w:t>
      </w:r>
      <w:r>
        <w:br w:type="textWrapping"/>
      </w:r>
      <w:r>
        <w:t>/// &lt;summary&gt;</w:t>
      </w:r>
      <w:r>
        <w:br w:type="textWrapping"/>
      </w:r>
      <w:r>
        <w:t>/// UI 管理器（单例）</w:t>
      </w:r>
      <w:r>
        <w:br w:type="textWrapping"/>
      </w:r>
      <w:r>
        <w:t>/// 挂载在 Canvas 上，统一控制所有弹窗面板的显示/隐藏</w:t>
      </w:r>
      <w:r>
        <w:br w:type="textWrapping"/>
      </w:r>
      <w:r>
        <w:t>/// 各面板控制器只负责业务逻辑，不负责显隐</w:t>
      </w:r>
      <w:r>
        <w:br w:type="textWrapping"/>
      </w:r>
      <w:r>
        <w:t>/// &lt;/summary&gt;</w:t>
      </w:r>
      <w:r>
        <w:br w:type="textWrapping"/>
      </w:r>
      <w:r>
        <w:t>public class UIManager : Singleton&lt;UIManager&gt;</w:t>
      </w:r>
      <w:r>
        <w:br w:type="textWrapping"/>
      </w:r>
      <w:r>
        <w:t>{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 - 面板引用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[Header("面板引用")]</w:t>
      </w:r>
      <w:r>
        <w:br w:type="textWrapping"/>
      </w:r>
      <w:r>
        <w:t>[Tooltip("结算面板")]</w:t>
      </w:r>
      <w:r>
        <w:br w:type="textWrapping"/>
      </w:r>
      <w:r>
        <w:t>[SerializeField] private GameObject settlementPanel;</w:t>
      </w:r>
      <w:r>
        <w:br w:type="textWrapping"/>
      </w:r>
      <w:r>
        <w:t>[Tooltip("复活面板")]</w:t>
      </w:r>
      <w:r>
        <w:br w:type="textWrapping"/>
      </w:r>
      <w:r>
        <w:t>[SerializeField] private GameObject revivePanel;</w:t>
      </w:r>
      <w:r>
        <w:br w:type="textWrapping"/>
      </w:r>
      <w:r>
        <w:t>[Tooltip("暂停面板")]</w:t>
      </w:r>
      <w:r>
        <w:br w:type="textWrapping"/>
      </w:r>
      <w:r>
        <w:t>[SerializeField] private GameObject pausePanel;</w:t>
      </w:r>
      <w:r>
        <w:br w:type="textWrapping"/>
      </w:r>
      <w:r>
        <w:t>[Tooltip("技能选择面板")]  // 【新增】</w:t>
      </w:r>
      <w:r>
        <w:br w:type="textWrapping"/>
      </w:r>
      <w:r>
        <w:t>[SerializeField] private GameObject skillChoosePanel;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 - 面板控制器引用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[Header("面板控制器")]</w:t>
      </w:r>
      <w:r>
        <w:br w:type="textWrapping"/>
      </w:r>
      <w:r>
        <w:t>[SerializeField] private SettlementPanel settlementController;</w:t>
      </w:r>
      <w:r>
        <w:br w:type="textWrapping"/>
      </w:r>
      <w:r>
        <w:t>[SerializeField] private SkillChooseOnePanel skillChooseController;  // 【新增】</w:t>
      </w:r>
      <w:r>
        <w:br w:type="textWrapping"/>
      </w:r>
      <w:r>
        <w:t>[Header("调试")]</w:t>
      </w:r>
      <w:r>
        <w:br w:type="textWrapping"/>
      </w:r>
      <w:r>
        <w:t>[SerializeField] private bool showDebugInfo = false;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运行时状态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</w:p>
    <w:p w14:paraId="03A2CB6A">
      <w:r>
        <w:br w:type="page"/>
      </w:r>
    </w:p>
    <w:p w14:paraId="0CC12DA3">
      <w:pPr>
        <w:spacing w:line="280" w:lineRule="exact"/>
      </w:pPr>
      <w:r>
        <w:t>private GameObject currentActivePanel = null;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Unity 生命周期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protected override void OnSingletonAwake()</w:t>
      </w:r>
      <w:r>
        <w:br w:type="textWrapping"/>
      </w:r>
      <w:r>
        <w:t>{</w:t>
      </w:r>
      <w:r>
        <w:br w:type="textWrapping"/>
      </w:r>
      <w:r>
        <w:t>// 初始化：隐藏所有面板</w:t>
      </w:r>
      <w:r>
        <w:br w:type="textWrapping"/>
      </w:r>
      <w:r>
        <w:t>HideAllPanels();</w:t>
      </w:r>
      <w:r>
        <w:br w:type="textWrapping"/>
      </w:r>
      <w:r>
        <w:t>}</w:t>
      </w:r>
      <w:r>
        <w:br w:type="textWrapping"/>
      </w:r>
      <w:r>
        <w:t>private void OnEnable()</w:t>
      </w:r>
      <w:r>
        <w:br w:type="textWrapping"/>
      </w:r>
      <w:r>
        <w:t>{</w:t>
      </w:r>
      <w:r>
        <w:br w:type="textWrapping"/>
      </w:r>
      <w:r>
        <w:t>// 订阅游戏事件</w:t>
      </w:r>
      <w:r>
        <w:br w:type="textWrapping"/>
      </w:r>
      <w:r>
        <w:t>Core.GameEvents.OnGameVictory += OnGameVictory;</w:t>
      </w:r>
      <w:r>
        <w:br w:type="textWrapping"/>
      </w:r>
      <w:r>
        <w:t>Core.GameEvents.OnGameDefeat += OnGameDefeat;</w:t>
      </w:r>
      <w:r>
        <w:br w:type="textWrapping"/>
      </w:r>
      <w:r>
        <w:t>Core.GameEvents.OnGamePaused += OnGamePaused;</w:t>
      </w:r>
      <w:r>
        <w:br w:type="textWrapping"/>
      </w:r>
      <w:r>
        <w:t>Core.GameEvents.OnGameResumed += OnGameResumed;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Debug.Log("[UIManager] 事件已订阅");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OnDisable()</w:t>
      </w:r>
      <w:r>
        <w:br w:type="textWrapping"/>
      </w:r>
      <w:r>
        <w:t>{</w:t>
      </w:r>
      <w:r>
        <w:br w:type="textWrapping"/>
      </w:r>
      <w:r>
        <w:t>// 取消订阅</w:t>
      </w:r>
      <w:r>
        <w:br w:type="textWrapping"/>
      </w:r>
      <w:r>
        <w:t>Core.GameEvents.OnGameVictory -= OnGameVictory;</w:t>
      </w:r>
      <w:r>
        <w:br w:type="textWrapping"/>
      </w:r>
      <w:r>
        <w:t>Core.GameEvents.OnGameDefeat -= OnGameDefeat;</w:t>
      </w:r>
      <w:r>
        <w:br w:type="textWrapping"/>
      </w:r>
      <w:r>
        <w:t>Core.GameEvents.OnGamePaused -= OnGamePaused;</w:t>
      </w:r>
      <w:r>
        <w:br w:type="textWrapping"/>
      </w:r>
      <w:r>
        <w:t>Core.GameEvents.OnGameResumed -= OnGameResumed;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Debug.Log("[UIManager] 事件已取消订阅");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OnSingletonDestroy()</w:t>
      </w:r>
      <w:r>
        <w:br w:type="textWrapping"/>
      </w:r>
      <w:r>
        <w:t>{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事件回调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OnGameVictory()</w:t>
      </w:r>
      <w:r>
        <w:br w:type="textWrapping"/>
      </w:r>
      <w:r>
        <w:t>{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Debug.Log("[UIManager] 收到胜利事件，显示结算面板");</w:t>
      </w:r>
      <w:r>
        <w:br w:type="textWrapping"/>
      </w:r>
      <w:r>
        <w:t>}</w:t>
      </w:r>
      <w:r>
        <w:br w:type="textWrapping"/>
      </w:r>
      <w:r>
        <w:t>ShowSettlementPanel(true);</w:t>
      </w:r>
      <w:r>
        <w:br w:type="textWrapping"/>
      </w:r>
      <w:r>
        <w:t>}</w:t>
      </w:r>
      <w:r>
        <w:br w:type="textWrapping"/>
      </w:r>
      <w:r>
        <w:t>private void OnGameDefeat()</w:t>
      </w:r>
      <w:r>
        <w:br w:type="textWrapping"/>
      </w:r>
      <w:r>
        <w:t>{</w:t>
      </w:r>
      <w:r>
        <w:br w:type="textWrapping"/>
      </w:r>
      <w:r>
        <w:t>if (showDebugInfo)</w:t>
      </w:r>
      <w:r>
        <w:br w:type="textWrapping"/>
      </w:r>
    </w:p>
    <w:p w14:paraId="68864ED0">
      <w:r>
        <w:br w:type="page"/>
      </w:r>
    </w:p>
    <w:p w14:paraId="37925572">
      <w:pPr>
        <w:spacing w:line="280" w:lineRule="exact"/>
      </w:pPr>
      <w:r>
        <w:t>{</w:t>
      </w:r>
      <w:r>
        <w:br w:type="textWrapping"/>
      </w:r>
      <w:r>
        <w:t>Debug.Log("[UIManager] 收到失败事件，显示结算面板");</w:t>
      </w:r>
      <w:r>
        <w:br w:type="textWrapping"/>
      </w:r>
      <w:r>
        <w:t>}</w:t>
      </w:r>
      <w:r>
        <w:br w:type="textWrapping"/>
      </w:r>
      <w:r>
        <w:t>ShowSettlementPanel(false);</w:t>
      </w:r>
      <w:r>
        <w:br w:type="textWrapping"/>
      </w:r>
      <w:r>
        <w:t>}</w:t>
      </w:r>
      <w:r>
        <w:br w:type="textWrapping"/>
      </w:r>
      <w:r>
        <w:t>private void OnGamePaused()</w:t>
      </w:r>
      <w:r>
        <w:br w:type="textWrapping"/>
      </w:r>
      <w:r>
        <w:t>{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Debug.Log("[UIManager] 收到暂停事件");</w:t>
      </w:r>
      <w:r>
        <w:br w:type="textWrapping"/>
      </w:r>
      <w:r>
        <w:t>}</w:t>
      </w:r>
      <w:r>
        <w:br w:type="textWrapping"/>
      </w:r>
      <w:r>
        <w:t>ShowPausePanel();</w:t>
      </w:r>
      <w:r>
        <w:br w:type="textWrapping"/>
      </w:r>
      <w:r>
        <w:t>}</w:t>
      </w:r>
      <w:r>
        <w:br w:type="textWrapping"/>
      </w:r>
      <w:r>
        <w:t>private void OnGameResumed()</w:t>
      </w:r>
      <w:r>
        <w:br w:type="textWrapping"/>
      </w:r>
      <w:r>
        <w:t>{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Debug.Log("[UIManager] 收到恢复事件");</w:t>
      </w:r>
      <w:r>
        <w:br w:type="textWrapping"/>
      </w:r>
      <w:r>
        <w:t>}</w:t>
      </w:r>
      <w:r>
        <w:br w:type="textWrapping"/>
      </w:r>
      <w:r>
        <w:t>HidePausePanel();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面板控制 - 结算面板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显示结算面板</w:t>
      </w:r>
      <w:r>
        <w:br w:type="textWrapping"/>
      </w:r>
      <w:r>
        <w:t>/// &lt;/summary&gt;</w:t>
      </w:r>
      <w:r>
        <w:br w:type="textWrapping"/>
      </w:r>
      <w:r>
        <w:t>/// &lt;param name="isVictory"&gt;是否胜利&lt;/param&gt;</w:t>
      </w:r>
      <w:r>
        <w:br w:type="textWrapping"/>
      </w:r>
      <w:r>
        <w:t>public void ShowSettlementPanel(bool isVictory)</w:t>
      </w:r>
      <w:r>
        <w:br w:type="textWrapping"/>
      </w:r>
      <w:r>
        <w:t>{</w:t>
      </w:r>
      <w:r>
        <w:br w:type="textWrapping"/>
      </w:r>
      <w:r>
        <w:t>// 【新增】停止激光循环音效</w:t>
      </w:r>
      <w:r>
        <w:br w:type="textWrapping"/>
      </w:r>
      <w:r>
        <w:t>if (AudioManager.Instance != null)</w:t>
      </w:r>
      <w:r>
        <w:br w:type="textWrapping"/>
      </w:r>
      <w:r>
        <w:t>{</w:t>
      </w:r>
      <w:r>
        <w:br w:type="textWrapping"/>
      </w:r>
      <w:r>
        <w:t>AudioManager.Instance.StopLaserLoop();</w:t>
      </w:r>
      <w:r>
        <w:br w:type="textWrapping"/>
      </w:r>
      <w:r>
        <w:t>}</w:t>
      </w:r>
      <w:r>
        <w:br w:type="textWrapping"/>
      </w:r>
      <w:r>
        <w:t>if (settlementPanel == null)</w:t>
      </w:r>
      <w:r>
        <w:br w:type="textWrapping"/>
      </w:r>
      <w:r>
        <w:t>{</w:t>
      </w:r>
      <w:r>
        <w:br w:type="textWrapping"/>
      </w:r>
      <w:r>
        <w:t>Debug.LogWarning("[UIManager] settlementPanel 未设置！");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// 隐藏其他面板</w:t>
      </w:r>
      <w:r>
        <w:br w:type="textWrapping"/>
      </w:r>
      <w:r>
        <w:t>HideAllPanels();</w:t>
      </w:r>
      <w:r>
        <w:br w:type="textWrapping"/>
      </w:r>
      <w:r>
        <w:t>// 显示结算面板</w:t>
      </w:r>
      <w:r>
        <w:br w:type="textWrapping"/>
      </w:r>
      <w:r>
        <w:t>settlementPanel.SetActive(true);</w:t>
      </w:r>
      <w:r>
        <w:br w:type="textWrapping"/>
      </w:r>
      <w:r>
        <w:t>currentActivePanel = settlementPanel;</w:t>
      </w:r>
      <w:r>
        <w:br w:type="textWrapping"/>
      </w:r>
      <w:r>
        <w:t>// 通知控制器显示内容</w:t>
      </w:r>
      <w:r>
        <w:br w:type="textWrapping"/>
      </w:r>
      <w:r>
        <w:t>if (settlementController != null)</w:t>
      </w:r>
      <w:r>
        <w:br w:type="textWrapping"/>
      </w:r>
      <w:r>
        <w:t>{</w:t>
      </w:r>
      <w:r>
        <w:br w:type="textWrapping"/>
      </w:r>
      <w:r>
        <w:t>settlementController.Show(isVictory);</w:t>
      </w:r>
      <w:r>
        <w:br w:type="textWrapping"/>
      </w:r>
      <w:r>
        <w:t>}</w:t>
      </w:r>
      <w:r>
        <w:br w:type="textWrapping"/>
      </w:r>
    </w:p>
    <w:p w14:paraId="503414DE">
      <w:r>
        <w:br w:type="page"/>
      </w:r>
    </w:p>
    <w:p w14:paraId="74CBA37D">
      <w:pPr>
        <w:spacing w:line="280" w:lineRule="exact"/>
      </w:pPr>
      <w:r>
        <w:t>if (showDebugInfo)</w:t>
      </w:r>
      <w:r>
        <w:br w:type="textWrapping"/>
      </w:r>
      <w:r>
        <w:t>{</w:t>
      </w:r>
      <w:r>
        <w:br w:type="textWrapping"/>
      </w:r>
      <w:r>
        <w:t>Debug.Log($"[UIManager] 结算面板已显示 (胜利: {isVictory})");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隐藏结算面板</w:t>
      </w:r>
      <w:r>
        <w:br w:type="textWrapping"/>
      </w:r>
      <w:r>
        <w:t>/// &lt;/summary&gt;</w:t>
      </w:r>
      <w:r>
        <w:br w:type="textWrapping"/>
      </w:r>
      <w:r>
        <w:t>public void HideSettlementPanel()</w:t>
      </w:r>
      <w:r>
        <w:br w:type="textWrapping"/>
      </w:r>
      <w:r>
        <w:t>{</w:t>
      </w:r>
      <w:r>
        <w:br w:type="textWrapping"/>
      </w:r>
      <w:r>
        <w:t>if (settlementPanel != null)</w:t>
      </w:r>
      <w:r>
        <w:br w:type="textWrapping"/>
      </w:r>
      <w:r>
        <w:t>{</w:t>
      </w:r>
      <w:r>
        <w:br w:type="textWrapping"/>
      </w:r>
      <w:r>
        <w:t>settlementPanel.SetActive(false);</w:t>
      </w:r>
      <w:r>
        <w:br w:type="textWrapping"/>
      </w:r>
      <w:r>
        <w:t>if (currentActivePanel == settlementPanel)</w:t>
      </w:r>
      <w:r>
        <w:br w:type="textWrapping"/>
      </w:r>
      <w:r>
        <w:t>{</w:t>
      </w:r>
      <w:r>
        <w:br w:type="textWrapping"/>
      </w:r>
      <w:r>
        <w:t>currentActivePanel = null;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面板控制 - 复活面板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显示复活面板</w:t>
      </w:r>
      <w:r>
        <w:br w:type="textWrapping"/>
      </w:r>
      <w:r>
        <w:t>/// &lt;/summary&gt;</w:t>
      </w:r>
      <w:r>
        <w:br w:type="textWrapping"/>
      </w:r>
      <w:r>
        <w:t>public void ShowRevivePanel()</w:t>
      </w:r>
      <w:r>
        <w:br w:type="textWrapping"/>
      </w:r>
      <w:r>
        <w:t>{</w:t>
      </w:r>
      <w:r>
        <w:br w:type="textWrapping"/>
      </w:r>
      <w:r>
        <w:t>if (revivePanel == null)</w:t>
      </w:r>
      <w:r>
        <w:br w:type="textWrapping"/>
      </w:r>
      <w:r>
        <w:t>{</w:t>
      </w:r>
      <w:r>
        <w:br w:type="textWrapping"/>
      </w:r>
      <w:r>
        <w:t>Debug.LogWarning("[UIManager] revivePanel 未设置！");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revivePanel.SetActive(true);</w:t>
      </w:r>
      <w:r>
        <w:br w:type="textWrapping"/>
      </w:r>
      <w:r>
        <w:t>currentActivePanel = revivePanel;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Debug.Log("[UIManager] 复活面板已显示");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隐藏复活面板</w:t>
      </w:r>
      <w:r>
        <w:br w:type="textWrapping"/>
      </w:r>
      <w:r>
        <w:t>/// &lt;/summary&gt;</w:t>
      </w:r>
      <w:r>
        <w:br w:type="textWrapping"/>
      </w:r>
      <w:r>
        <w:t>public void HideRevivePanel()</w:t>
      </w:r>
      <w:r>
        <w:br w:type="textWrapping"/>
      </w:r>
      <w:r>
        <w:t>{</w:t>
      </w:r>
      <w:r>
        <w:br w:type="textWrapping"/>
      </w:r>
      <w:r>
        <w:t>if (revivePanel != null)</w:t>
      </w:r>
      <w:r>
        <w:br w:type="textWrapping"/>
      </w:r>
      <w:r>
        <w:t>{</w:t>
      </w:r>
      <w:r>
        <w:br w:type="textWrapping"/>
      </w:r>
      <w:r>
        <w:t>revivePanel.SetActive(false);</w:t>
      </w:r>
      <w:r>
        <w:br w:type="textWrapping"/>
      </w:r>
      <w:r>
        <w:t>if (currentActivePanel == revivePanel)</w:t>
      </w:r>
      <w:r>
        <w:br w:type="textWrapping"/>
      </w:r>
      <w:r>
        <w:t>{</w:t>
      </w:r>
      <w:r>
        <w:br w:type="textWrapping"/>
      </w:r>
      <w:r>
        <w:t>currentActivePanel = null;</w:t>
      </w:r>
      <w:r>
        <w:br w:type="textWrapping"/>
      </w:r>
    </w:p>
    <w:p w14:paraId="42F7E8B0">
      <w:r>
        <w:br w:type="page"/>
      </w:r>
    </w:p>
    <w:p w14:paraId="009D86F5">
      <w:pPr>
        <w:spacing w:line="280" w:lineRule="exact"/>
      </w:pP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面板控制 - 暂停面板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显示暂停面板</w:t>
      </w:r>
      <w:r>
        <w:br w:type="textWrapping"/>
      </w:r>
      <w:r>
        <w:t>/// &lt;/summary&gt;</w:t>
      </w:r>
      <w:r>
        <w:br w:type="textWrapping"/>
      </w:r>
      <w:r>
        <w:t>public void ShowPausePanel()</w:t>
      </w:r>
      <w:r>
        <w:br w:type="textWrapping"/>
      </w:r>
      <w:r>
        <w:t>{</w:t>
      </w:r>
      <w:r>
        <w:br w:type="textWrapping"/>
      </w:r>
      <w:r>
        <w:t>// 【新增】停止激光循环音效</w:t>
      </w:r>
      <w:r>
        <w:br w:type="textWrapping"/>
      </w:r>
      <w:r>
        <w:t>if (AudioManager.Instance != null)</w:t>
      </w:r>
      <w:r>
        <w:br w:type="textWrapping"/>
      </w:r>
      <w:r>
        <w:t>{</w:t>
      </w:r>
      <w:r>
        <w:br w:type="textWrapping"/>
      </w:r>
      <w:r>
        <w:t>AudioManager.Instance.StopLaserLoop();</w:t>
      </w:r>
      <w:r>
        <w:br w:type="textWrapping"/>
      </w:r>
      <w:r>
        <w:t>}</w:t>
      </w:r>
      <w:r>
        <w:br w:type="textWrapping"/>
      </w:r>
      <w:r>
        <w:t>if (pausePanel == null) return;</w:t>
      </w:r>
      <w:r>
        <w:br w:type="textWrapping"/>
      </w:r>
      <w:r>
        <w:t>pausePanel.SetActive(true);</w:t>
      </w:r>
      <w:r>
        <w:br w:type="textWrapping"/>
      </w:r>
      <w:r>
        <w:t>currentActivePanel = pausePanel;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Debug.Log("[UIManager] 暂停面板已显示");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隐藏暂停面板</w:t>
      </w:r>
      <w:r>
        <w:br w:type="textWrapping"/>
      </w:r>
      <w:r>
        <w:t>/// &lt;/summary&gt;</w:t>
      </w:r>
      <w:r>
        <w:br w:type="textWrapping"/>
      </w:r>
      <w:r>
        <w:t>public void HidePausePanel()</w:t>
      </w:r>
      <w:r>
        <w:br w:type="textWrapping"/>
      </w:r>
      <w:r>
        <w:t>{</w:t>
      </w:r>
      <w:r>
        <w:br w:type="textWrapping"/>
      </w:r>
      <w:r>
        <w:t>if (pausePanel != null)</w:t>
      </w:r>
      <w:r>
        <w:br w:type="textWrapping"/>
      </w:r>
      <w:r>
        <w:t>{</w:t>
      </w:r>
      <w:r>
        <w:br w:type="textWrapping"/>
      </w:r>
      <w:r>
        <w:t>pausePanel.SetActive(false);</w:t>
      </w:r>
      <w:r>
        <w:br w:type="textWrapping"/>
      </w:r>
      <w:r>
        <w:t>if (currentActivePanel == pausePanel)</w:t>
      </w:r>
      <w:r>
        <w:br w:type="textWrapping"/>
      </w:r>
      <w:r>
        <w:t>{</w:t>
      </w:r>
      <w:r>
        <w:br w:type="textWrapping"/>
      </w:r>
      <w:r>
        <w:t>currentActivePanel = null;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显示技能选择面板</w:t>
      </w:r>
      <w:r>
        <w:br w:type="textWrapping"/>
      </w:r>
      <w:r>
        <w:t>/// &lt;/summary&gt;</w:t>
      </w:r>
      <w:r>
        <w:br w:type="textWrapping"/>
      </w:r>
      <w:r>
        <w:t>public void ShowSkillChoosePanel(int level)</w:t>
      </w:r>
      <w:r>
        <w:br w:type="textWrapping"/>
      </w:r>
      <w:r>
        <w:t>{</w:t>
      </w:r>
      <w:r>
        <w:br w:type="textWrapping"/>
      </w:r>
      <w:r>
        <w:t>if (skillChoosePanel == null)</w:t>
      </w:r>
      <w:r>
        <w:br w:type="textWrapping"/>
      </w:r>
      <w:r>
        <w:t>{</w:t>
      </w:r>
      <w:r>
        <w:br w:type="textWrapping"/>
      </w:r>
      <w:r>
        <w:t>Debug.LogWarning("[UIManager] skillChoosePanel 未设置！");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// 先隐藏其他面板</w:t>
      </w:r>
      <w:r>
        <w:br w:type="textWrapping"/>
      </w:r>
      <w:r>
        <w:t>if (settlementPanel != null) settlementPanel.SetActive(false);</w:t>
      </w:r>
      <w:r>
        <w:br w:type="textWrapping"/>
      </w:r>
    </w:p>
    <w:p w14:paraId="1FCADF5A">
      <w:r>
        <w:br w:type="page"/>
      </w:r>
    </w:p>
    <w:p w14:paraId="331D3FB0">
      <w:pPr>
        <w:spacing w:line="280" w:lineRule="exact"/>
      </w:pPr>
      <w:r>
        <w:t>if (pausePanel != null) pausePanel.SetActive(false);</w:t>
      </w:r>
      <w:r>
        <w:br w:type="textWrapping"/>
      </w:r>
      <w:r>
        <w:t>// 显示技能选择面板</w:t>
      </w:r>
      <w:r>
        <w:br w:type="textWrapping"/>
      </w:r>
      <w:r>
        <w:t>skillChoosePanel.SetActive(true);</w:t>
      </w:r>
      <w:r>
        <w:br w:type="textWrapping"/>
      </w:r>
      <w:r>
        <w:t>currentActivePanel = skillChoosePanel;</w:t>
      </w:r>
      <w:r>
        <w:br w:type="textWrapping"/>
      </w:r>
      <w:r>
        <w:t>// 【修改】自动获取控制器并调用 Show</w:t>
      </w:r>
      <w:r>
        <w:br w:type="textWrapping"/>
      </w:r>
      <w:r>
        <w:t>if (skillChooseController == null)</w:t>
      </w:r>
      <w:r>
        <w:br w:type="textWrapping"/>
      </w:r>
      <w:r>
        <w:t>{</w:t>
      </w:r>
      <w:r>
        <w:br w:type="textWrapping"/>
      </w:r>
      <w:r>
        <w:t>skillChooseController = skillChoosePanel.GetComponent&lt;SkillChooseOnePanel&gt;();</w:t>
      </w:r>
      <w:r>
        <w:br w:type="textWrapping"/>
      </w:r>
      <w:r>
        <w:t>}</w:t>
      </w:r>
      <w:r>
        <w:br w:type="textWrapping"/>
      </w:r>
      <w:r>
        <w:t>if (skillChooseController != null)</w:t>
      </w:r>
      <w:r>
        <w:br w:type="textWrapping"/>
      </w:r>
      <w:r>
        <w:t>{</w:t>
      </w:r>
      <w:r>
        <w:br w:type="textWrapping"/>
      </w:r>
      <w:r>
        <w:t>skillChooseController.Show(level);</w:t>
      </w:r>
      <w:r>
        <w:br w:type="textWrapping"/>
      </w:r>
      <w:r>
        <w:t>}</w:t>
      </w:r>
      <w:r>
        <w:br w:type="textWrapping"/>
      </w:r>
      <w:r>
        <w:t>else</w:t>
      </w:r>
      <w:r>
        <w:br w:type="textWrapping"/>
      </w:r>
      <w:r>
        <w:t>{</w:t>
      </w:r>
      <w:r>
        <w:br w:type="textWrapping"/>
      </w:r>
      <w:r>
        <w:t>Debug.LogError("[UIManager] SkillChooseOnePanel 组件未找到！");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Debug.Log($"[UIManager] 技能选择面板已显示 Lv.{level}");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隐藏技能选择面板</w:t>
      </w:r>
      <w:r>
        <w:br w:type="textWrapping"/>
      </w:r>
      <w:r>
        <w:t>/// &lt;/summary&gt;</w:t>
      </w:r>
      <w:r>
        <w:br w:type="textWrapping"/>
      </w:r>
      <w:r>
        <w:t>public void HideSkillChoosePanel()</w:t>
      </w:r>
      <w:r>
        <w:br w:type="textWrapping"/>
      </w:r>
      <w:r>
        <w:t>{</w:t>
      </w:r>
      <w:r>
        <w:br w:type="textWrapping"/>
      </w:r>
      <w:r>
        <w:t>if (skillChoosePanel != null)</w:t>
      </w:r>
      <w:r>
        <w:br w:type="textWrapping"/>
      </w:r>
      <w:r>
        <w:t>{</w:t>
      </w:r>
      <w:r>
        <w:br w:type="textWrapping"/>
      </w:r>
      <w:r>
        <w:t>skillChoosePanel.SetActive(false);</w:t>
      </w:r>
      <w:r>
        <w:br w:type="textWrapping"/>
      </w:r>
      <w:r>
        <w:t>if (currentActivePanel == skillChoosePanel)</w:t>
      </w:r>
      <w:r>
        <w:br w:type="textWrapping"/>
      </w:r>
      <w:r>
        <w:t>{</w:t>
      </w:r>
      <w:r>
        <w:br w:type="textWrapping"/>
      </w:r>
      <w:r>
        <w:t>currentActivePanel = null;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通用方法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隐藏所有面板</w:t>
      </w:r>
      <w:r>
        <w:br w:type="textWrapping"/>
      </w:r>
      <w:r>
        <w:t>/// &lt;/summary&gt;</w:t>
      </w:r>
      <w:r>
        <w:br w:type="textWrapping"/>
      </w:r>
      <w:r>
        <w:t>public void HideAllPanels()</w:t>
      </w:r>
      <w:r>
        <w:br w:type="textWrapping"/>
      </w:r>
      <w:r>
        <w:t>{</w:t>
      </w:r>
      <w:r>
        <w:br w:type="textWrapping"/>
      </w:r>
      <w:r>
        <w:t>if (settlementPanel != null) settlementPanel.SetActive(false);</w:t>
      </w:r>
      <w:r>
        <w:br w:type="textWrapping"/>
      </w:r>
      <w:r>
        <w:t>if (revivePanel != null) revivePanel.SetActive(false);</w:t>
      </w:r>
      <w:r>
        <w:br w:type="textWrapping"/>
      </w:r>
      <w:r>
        <w:t>if (pausePanel != null) pausePanel.SetActive(false);</w:t>
      </w:r>
      <w:r>
        <w:br w:type="textWrapping"/>
      </w:r>
      <w:r>
        <w:t>if (skillChoosePanel != null) skillChoosePanel.SetActive(false);</w:t>
      </w:r>
      <w:r>
        <w:br w:type="textWrapping"/>
      </w:r>
      <w:r>
        <w:t>currentActivePanel = null;</w:t>
      </w:r>
      <w:r>
        <w:br w:type="textWrapping"/>
      </w:r>
      <w:r>
        <w:t>}</w:t>
      </w:r>
      <w:r>
        <w:br w:type="textWrapping"/>
      </w:r>
    </w:p>
    <w:p w14:paraId="323F6CAE">
      <w:r>
        <w:br w:type="page"/>
      </w:r>
    </w:p>
    <w:p w14:paraId="59F42955">
      <w:pPr>
        <w:spacing w:line="280" w:lineRule="exact"/>
      </w:pPr>
      <w:r>
        <w:t>/// &lt;summary&gt;</w:t>
      </w:r>
      <w:r>
        <w:br w:type="textWrapping"/>
      </w:r>
      <w:r>
        <w:t>/// 是否有面板正在显示</w:t>
      </w:r>
      <w:r>
        <w:br w:type="textWrapping"/>
      </w:r>
      <w:r>
        <w:t>/// &lt;/summary&gt;</w:t>
      </w:r>
      <w:r>
        <w:br w:type="textWrapping"/>
      </w:r>
      <w:r>
        <w:t>public bool IsAnyPanelActive()</w:t>
      </w:r>
      <w:r>
        <w:br w:type="textWrapping"/>
      </w:r>
      <w:r>
        <w:t>{</w:t>
      </w:r>
      <w:r>
        <w:br w:type="textWrapping"/>
      </w:r>
      <w:r>
        <w:t>return currentActivePanel != null &amp;&amp; currentActivePanel.activeSelf;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获取当前激活的面板</w:t>
      </w:r>
      <w:r>
        <w:br w:type="textWrapping"/>
      </w:r>
      <w:r>
        <w:t>/// &lt;/summary&gt;</w:t>
      </w:r>
      <w:r>
        <w:br w:type="textWrapping"/>
      </w:r>
      <w:r>
        <w:t>public GameObject GetActivePanel()</w:t>
      </w:r>
      <w:r>
        <w:br w:type="textWrapping"/>
      </w:r>
      <w:r>
        <w:t>{</w:t>
      </w:r>
      <w:r>
        <w:br w:type="textWrapping"/>
      </w:r>
      <w:r>
        <w:t>return currentActivePanel;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调试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#if UNITY_EDITOR</w:t>
      </w:r>
      <w:r>
        <w:br w:type="textWrapping"/>
      </w:r>
      <w:r>
        <w:t>private void OnGUI()</w:t>
      </w:r>
      <w:r>
        <w:br w:type="textWrapping"/>
      </w:r>
      <w:r>
        <w:t>{</w:t>
      </w:r>
      <w:r>
        <w:br w:type="textWrapping"/>
      </w:r>
      <w:r>
        <w:t>if (!showDebugInfo) return;</w:t>
      </w:r>
      <w:r>
        <w:br w:type="textWrapping"/>
      </w:r>
      <w:r>
        <w:t>GUILayout.BeginArea(new Rect(Screen.width - 200, 150, 190, 150));</w:t>
      </w:r>
      <w:r>
        <w:br w:type="textWrapping"/>
      </w:r>
      <w:r>
        <w:t>GUILayout.Label("=== UIManager ===");</w:t>
      </w:r>
      <w:r>
        <w:br w:type="textWrapping"/>
      </w:r>
      <w:r>
        <w:t>GUILayout.Label($"Active Panel: {(currentActivePanel != null ? currentActivePanel.name : "None")}");</w:t>
      </w:r>
      <w:r>
        <w:br w:type="textWrapping"/>
      </w:r>
      <w:r>
        <w:t>GUILayout.Space(5);</w:t>
      </w:r>
      <w:r>
        <w:br w:type="textWrapping"/>
      </w:r>
      <w:r>
        <w:t>if (GUILayout.Button("Show Victory"))</w:t>
      </w:r>
      <w:r>
        <w:br w:type="textWrapping"/>
      </w:r>
      <w:r>
        <w:t>{</w:t>
      </w:r>
      <w:r>
        <w:br w:type="textWrapping"/>
      </w:r>
      <w:r>
        <w:t>ShowSettlementPanel(true);</w:t>
      </w:r>
      <w:r>
        <w:br w:type="textWrapping"/>
      </w:r>
      <w:r>
        <w:t>}</w:t>
      </w:r>
      <w:r>
        <w:br w:type="textWrapping"/>
      </w:r>
      <w:r>
        <w:t>if (GUILayout.Button("Show Defeat"))</w:t>
      </w:r>
      <w:r>
        <w:br w:type="textWrapping"/>
      </w:r>
      <w:r>
        <w:t>{</w:t>
      </w:r>
      <w:r>
        <w:br w:type="textWrapping"/>
      </w:r>
      <w:r>
        <w:t>ShowSettlementPanel(false);</w:t>
      </w:r>
      <w:r>
        <w:br w:type="textWrapping"/>
      </w:r>
      <w:r>
        <w:t>}</w:t>
      </w:r>
      <w:r>
        <w:br w:type="textWrapping"/>
      </w:r>
      <w:r>
        <w:t>if (GUILayout.Button("Hide All"))</w:t>
      </w:r>
      <w:r>
        <w:br w:type="textWrapping"/>
      </w:r>
      <w:r>
        <w:t>{</w:t>
      </w:r>
      <w:r>
        <w:br w:type="textWrapping"/>
      </w:r>
      <w:r>
        <w:t>HideAllPanels();</w:t>
      </w:r>
      <w:r>
        <w:br w:type="textWrapping"/>
      </w:r>
      <w:r>
        <w:t>}</w:t>
      </w:r>
      <w:r>
        <w:br w:type="textWrapping"/>
      </w:r>
      <w:r>
        <w:t>GUILayout.EndArea();</w:t>
      </w:r>
      <w:r>
        <w:br w:type="textWrapping"/>
      </w:r>
      <w:r>
        <w:t>}</w:t>
      </w:r>
      <w:r>
        <w:br w:type="textWrapping"/>
      </w:r>
      <w:r>
        <w:t>#endif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============================================================</w:t>
      </w:r>
      <w:r>
        <w:br w:type="textWrapping"/>
      </w:r>
      <w:r>
        <w:t>// PlayerDamageTextHandler.cs</w:t>
      </w:r>
      <w:r>
        <w:br w:type="textWrapping"/>
      </w:r>
      <w:r>
        <w:t>// 文件位置: Assets/Scripts/UI/FloatingText/PlayerDamageTextHandler.cs</w:t>
      </w:r>
      <w:r>
        <w:br w:type="textWrapping"/>
      </w:r>
      <w:r>
        <w:t>// 用途：玩家受击/恢复飘字事件处理器</w:t>
      </w:r>
      <w:r>
        <w:br w:type="textWrapping"/>
      </w:r>
      <w:r>
        <w:t>// ============================================================</w:t>
      </w:r>
      <w:r>
        <w:br w:type="textWrapping"/>
      </w:r>
      <w:r>
        <w:t>using UnityEngine;</w:t>
      </w:r>
      <w:r>
        <w:br w:type="textWrapping"/>
      </w:r>
      <w:r>
        <w:t>using LightVsDecay.Core;</w:t>
      </w:r>
      <w:r>
        <w:br w:type="textWrapping"/>
      </w:r>
      <w:r>
        <w:t>namespace LightVsDecay.UI.FloatingText</w:t>
      </w:r>
      <w:r>
        <w:br w:type="textWrapping"/>
      </w:r>
    </w:p>
    <w:p w14:paraId="130A0FF7">
      <w:r>
        <w:br w:type="page"/>
      </w:r>
    </w:p>
    <w:p w14:paraId="6E5C895E">
      <w:pPr>
        <w:spacing w:line="280" w:lineRule="exact"/>
      </w:pPr>
      <w:r>
        <w:t>{</w:t>
      </w:r>
      <w:r>
        <w:br w:type="textWrapping"/>
      </w:r>
      <w:r>
        <w:t>/// &lt;summary&gt;</w:t>
      </w:r>
      <w:r>
        <w:br w:type="textWrapping"/>
      </w:r>
      <w:r>
        <w:t>/// 玩家受击飘字事件处理器</w:t>
      </w:r>
      <w:r>
        <w:br w:type="textWrapping"/>
      </w:r>
      <w:r>
        <w:t>/// 监听 GameEvents 并调用 FloatingTextManager</w:t>
      </w:r>
      <w:r>
        <w:br w:type="textWrapping"/>
      </w:r>
      <w:r>
        <w:t>/// 挂载到 GameScene 的 UI 管理器上</w:t>
      </w:r>
      <w:r>
        <w:br w:type="textWrapping"/>
      </w:r>
      <w:r>
        <w:t>/// &lt;/summary&gt;</w:t>
      </w:r>
      <w:r>
        <w:br w:type="textWrapping"/>
      </w:r>
      <w:r>
        <w:t>public class PlayerDamageTextHandler : MonoBehaviour</w:t>
      </w:r>
      <w:r>
        <w:br w:type="textWrapping"/>
      </w:r>
      <w:r>
        <w:t>{</w:t>
      </w:r>
      <w:r>
        <w:br w:type="textWrapping"/>
      </w:r>
      <w:r>
        <w:t>[Header("调试")]</w:t>
      </w:r>
      <w:r>
        <w:br w:type="textWrapping"/>
      </w:r>
      <w:r>
        <w:t>[SerializeField] private bool showDebugInfo = false;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Unity 生命周期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OnEnable()</w:t>
      </w:r>
      <w:r>
        <w:br w:type="textWrapping"/>
      </w:r>
      <w:r>
        <w:t>{</w:t>
      </w:r>
      <w:r>
        <w:br w:type="textWrapping"/>
      </w:r>
      <w:r>
        <w:t>GameEvents.OnPlayerHealthDamaged += OnHealthDamaged;</w:t>
      </w:r>
      <w:r>
        <w:br w:type="textWrapping"/>
      </w:r>
      <w:r>
        <w:t>GameEvents.OnPlayerShieldDamaged += OnShieldDamaged;</w:t>
      </w:r>
      <w:r>
        <w:br w:type="textWrapping"/>
      </w:r>
      <w:r>
        <w:t>GameEvents.OnPlayerHealthRestored += OnHealthRestored;</w:t>
      </w:r>
      <w:r>
        <w:br w:type="textWrapping"/>
      </w:r>
      <w:r>
        <w:t>GameEvents.OnPlayerShieldRestored += OnShieldRestored;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Debug.Log("[PlayerDamageTextHandler] 事件订阅完成");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OnDisable()</w:t>
      </w:r>
      <w:r>
        <w:br w:type="textWrapping"/>
      </w:r>
      <w:r>
        <w:t>{</w:t>
      </w:r>
      <w:r>
        <w:br w:type="textWrapping"/>
      </w:r>
      <w:r>
        <w:t>GameEvents.OnPlayerHealthDamaged -= OnHealthDamaged;</w:t>
      </w:r>
      <w:r>
        <w:br w:type="textWrapping"/>
      </w:r>
      <w:r>
        <w:t>GameEvents.OnPlayerShieldDamaged -= OnShieldDamaged;</w:t>
      </w:r>
      <w:r>
        <w:br w:type="textWrapping"/>
      </w:r>
      <w:r>
        <w:t>GameEvents.OnPlayerHealthRestored -= OnHealthRestored;</w:t>
      </w:r>
      <w:r>
        <w:br w:type="textWrapping"/>
      </w:r>
      <w:r>
        <w:t>GameEvents.OnPlayerShieldRestored -= OnShieldRestored;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事件回调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OnHealthDamaged(int damage, Vector3 position)</w:t>
      </w:r>
      <w:r>
        <w:br w:type="textWrapping"/>
      </w:r>
      <w:r>
        <w:t>{</w:t>
      </w:r>
      <w:r>
        <w:br w:type="textWrapping"/>
      </w:r>
      <w:r>
        <w:t>if (damage &lt;= 0) return;</w:t>
      </w:r>
      <w:r>
        <w:br w:type="textWrapping"/>
      </w:r>
      <w:r>
        <w:t>if (FloatingTextManager.Instance != null)</w:t>
      </w:r>
      <w:r>
        <w:br w:type="textWrapping"/>
      </w:r>
      <w:r>
        <w:t>{</w:t>
      </w:r>
      <w:r>
        <w:br w:type="textWrapping"/>
      </w:r>
      <w:r>
        <w:t>FloatingTextManager.Instance.ShowPlayerHealthDamage(position, damage);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Debug.Log($"[PlayerDamageTextHandler] 血量受伤飘字: -{damage}");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OnShieldDamaged(int damage, Vector3 position)</w:t>
      </w:r>
      <w:r>
        <w:br w:type="textWrapping"/>
      </w:r>
      <w:r>
        <w:t>{</w:t>
      </w:r>
      <w:r>
        <w:br w:type="textWrapping"/>
      </w:r>
      <w:r>
        <w:t>if (damage &lt;= 0) return;</w:t>
      </w:r>
      <w:r>
        <w:br w:type="textWrapping"/>
      </w:r>
      <w:r>
        <w:t>if (FloatingTextManager.Instance != null)</w:t>
      </w:r>
      <w:r>
        <w:br w:type="textWrapping"/>
      </w:r>
    </w:p>
    <w:p w14:paraId="0C13FCE5">
      <w:r>
        <w:br w:type="page"/>
      </w:r>
    </w:p>
    <w:p w14:paraId="4F7B4E5D">
      <w:pPr>
        <w:spacing w:line="280" w:lineRule="exact"/>
      </w:pPr>
      <w:r>
        <w:t>{</w:t>
      </w:r>
      <w:r>
        <w:br w:type="textWrapping"/>
      </w:r>
      <w:r>
        <w:t>FloatingTextManager.Instance.ShowPlayerShieldDamage(position, damage);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Debug.Log($"[PlayerDamageTextHandler] 护盾受伤飘字: -{damage}");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OnHealthRestored(int amount, Vector3 position)</w:t>
      </w:r>
      <w:r>
        <w:br w:type="textWrapping"/>
      </w:r>
      <w:r>
        <w:t>{</w:t>
      </w:r>
      <w:r>
        <w:br w:type="textWrapping"/>
      </w:r>
      <w:r>
        <w:t>if (amount &lt;= 0) return;</w:t>
      </w:r>
      <w:r>
        <w:br w:type="textWrapping"/>
      </w:r>
      <w:r>
        <w:t>if (FloatingTextManager.Instance != null)</w:t>
      </w:r>
      <w:r>
        <w:br w:type="textWrapping"/>
      </w:r>
      <w:r>
        <w:t>{</w:t>
      </w:r>
      <w:r>
        <w:br w:type="textWrapping"/>
      </w:r>
      <w:r>
        <w:t>FloatingTextManager.Instance.ShowPlayerHealthRestore(position, amount);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Debug.Log($"[PlayerDamageTextHandler] 血量恢复飘字: +{amount}");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OnShieldRestored(int amount, Vector3 position)</w:t>
      </w:r>
      <w:r>
        <w:br w:type="textWrapping"/>
      </w:r>
      <w:r>
        <w:t>{</w:t>
      </w:r>
      <w:r>
        <w:br w:type="textWrapping"/>
      </w:r>
      <w:r>
        <w:t>if (amount &lt;= 0) return;</w:t>
      </w:r>
      <w:r>
        <w:br w:type="textWrapping"/>
      </w:r>
      <w:r>
        <w:t>if (FloatingTextManager.Instance != null)</w:t>
      </w:r>
      <w:r>
        <w:br w:type="textWrapping"/>
      </w:r>
      <w:r>
        <w:t>{</w:t>
      </w:r>
      <w:r>
        <w:br w:type="textWrapping"/>
      </w:r>
      <w:r>
        <w:t>FloatingTextManager.Instance.ShowPlayerShieldRestore(position, amount);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Debug.Log($"[PlayerDamageTextHandler] 护盾恢复飘字: +{amount}");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============================================================</w:t>
      </w:r>
      <w:r>
        <w:br w:type="textWrapping"/>
      </w:r>
      <w:r>
        <w:t>// DroneRewardText.cs</w:t>
      </w:r>
      <w:r>
        <w:br w:type="textWrapping"/>
      </w:r>
      <w:r>
        <w:t>// 文件位置: Assets/Scripts/UI/TacticalDrop/DroneRewardText.cs</w:t>
      </w:r>
      <w:r>
        <w:br w:type="textWrapping"/>
      </w:r>
      <w:r>
        <w:t>// 用途：无人机奖励飘字组件（专用动画：弹出→漂浮→消失）</w:t>
      </w:r>
      <w:r>
        <w:br w:type="textWrapping"/>
      </w:r>
      <w:r>
        <w:t>// ============================================================</w:t>
      </w:r>
      <w:r>
        <w:br w:type="textWrapping"/>
      </w:r>
      <w:r>
        <w:t>using UnityEngine;</w:t>
      </w:r>
      <w:r>
        <w:br w:type="textWrapping"/>
      </w:r>
      <w:r>
        <w:t>using UnityEngine.UI;</w:t>
      </w:r>
      <w:r>
        <w:br w:type="textWrapping"/>
      </w:r>
      <w:r>
        <w:t>using TMPro;</w:t>
      </w:r>
      <w:r>
        <w:br w:type="textWrapping"/>
      </w:r>
      <w:r>
        <w:t>using DG.Tweening;</w:t>
      </w:r>
      <w:r>
        <w:br w:type="textWrapping"/>
      </w:r>
      <w:r>
        <w:t>namespace LightVsDecay.UI.FloatingText.TacticalDrop</w:t>
      </w:r>
      <w:r>
        <w:br w:type="textWrapping"/>
      </w:r>
      <w:r>
        <w:t>{</w:t>
      </w:r>
      <w:r>
        <w:br w:type="textWrapping"/>
      </w:r>
      <w:r>
        <w:t>/// &lt;summary&gt;</w:t>
      </w:r>
      <w:r>
        <w:br w:type="textWrapping"/>
      </w:r>
      <w:r>
        <w:t>/// 无人机奖励飘字组件</w:t>
      </w:r>
      <w:r>
        <w:br w:type="textWrapping"/>
      </w:r>
      <w:r>
        <w:t>/// 动画阶段：</w:t>
      </w:r>
      <w:r>
        <w:br w:type="textWrapping"/>
      </w:r>
      <w:r>
        <w:t>/// 1. 弹出 (0s-0.1s): 缩放 0% → 120%</w:t>
      </w:r>
      <w:r>
        <w:br w:type="textWrapping"/>
      </w:r>
      <w:r>
        <w:t>/// 2. 回弹 (0.1s-0.2s): 缩放 120% → 100%</w:t>
      </w:r>
      <w:r>
        <w:br w:type="textWrapping"/>
      </w:r>
    </w:p>
    <w:p w14:paraId="6B41DE73">
      <w:r>
        <w:br w:type="page"/>
      </w:r>
    </w:p>
    <w:p w14:paraId="29DBB6BB">
      <w:pPr>
        <w:spacing w:line="280" w:lineRule="exact"/>
      </w:pPr>
      <w:r>
        <w:t>/// 3. 漂浮 (0.2s-0.8s): Y轴 +50像素，Ease-Out</w:t>
      </w:r>
      <w:r>
        <w:br w:type="textWrapping"/>
      </w:r>
      <w:r>
        <w:t>/// 4. 消失 (0.6s-0.8s): 透明度 100% → 0%</w:t>
      </w:r>
      <w:r>
        <w:br w:type="textWrapping"/>
      </w:r>
      <w:r>
        <w:t>/// &lt;/summary&gt;</w:t>
      </w:r>
      <w:r>
        <w:br w:type="textWrapping"/>
      </w:r>
      <w:r>
        <w:t>public class DroneRewardText : MonoBehaviour</w:t>
      </w:r>
      <w:r>
        <w:br w:type="textWrapping"/>
      </w:r>
      <w:r>
        <w:t>{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组件引用（单行模式：补给/问号）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[Header("单行模式组件")]</w:t>
      </w:r>
      <w:r>
        <w:br w:type="textWrapping"/>
      </w:r>
      <w:r>
        <w:t>[Tooltip("图标 Image")]</w:t>
      </w:r>
      <w:r>
        <w:br w:type="textWrapping"/>
      </w:r>
      <w:r>
        <w:t>[SerializeField] private Image iconImage;</w:t>
      </w:r>
      <w:r>
        <w:br w:type="textWrapping"/>
      </w:r>
      <w:r>
        <w:t>[Tooltip("文本 TMP")]</w:t>
      </w:r>
      <w:r>
        <w:br w:type="textWrapping"/>
      </w:r>
      <w:r>
        <w:t>[SerializeField] private TextMeshProUGUI textMesh;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组件引用（双行模式：契约）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[Header("双行模式组件（契约箱专用）")]</w:t>
      </w:r>
      <w:r>
        <w:br w:type="textWrapping"/>
      </w:r>
      <w:r>
        <w:t>[Tooltip("代价行图标")]</w:t>
      </w:r>
      <w:r>
        <w:br w:type="textWrapping"/>
      </w:r>
      <w:r>
        <w:t>[SerializeField] private Image costIconImage;</w:t>
      </w:r>
      <w:r>
        <w:br w:type="textWrapping"/>
      </w:r>
      <w:r>
        <w:t>[Tooltip("代价行文本")]</w:t>
      </w:r>
      <w:r>
        <w:br w:type="textWrapping"/>
      </w:r>
      <w:r>
        <w:t>[SerializeField] private TextMeshProUGUI costTextMesh;</w:t>
      </w:r>
      <w:r>
        <w:br w:type="textWrapping"/>
      </w:r>
      <w:r>
        <w:t>[Tooltip("收益行图标")]</w:t>
      </w:r>
      <w:r>
        <w:br w:type="textWrapping"/>
      </w:r>
      <w:r>
        <w:t>[SerializeField] private Image gainIconImage;</w:t>
      </w:r>
      <w:r>
        <w:br w:type="textWrapping"/>
      </w:r>
      <w:r>
        <w:t>[Tooltip("收益行文本")]</w:t>
      </w:r>
      <w:r>
        <w:br w:type="textWrapping"/>
      </w:r>
      <w:r>
        <w:t>[SerializeField] private TextMeshProUGUI gainTextMesh;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通用组件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[Header("通用组件")]</w:t>
      </w:r>
      <w:r>
        <w:br w:type="textWrapping"/>
      </w:r>
      <w:r>
        <w:t>[Tooltip("CanvasGroup（用于淡出）")]</w:t>
      </w:r>
      <w:r>
        <w:br w:type="textWrapping"/>
      </w:r>
      <w:r>
        <w:t>[SerializeField] private CanvasGroup canvasGroup;</w:t>
      </w:r>
      <w:r>
        <w:br w:type="textWrapping"/>
      </w:r>
      <w:r>
        <w:t>[Tooltip("RectTransform")]</w:t>
      </w:r>
      <w:r>
        <w:br w:type="textWrapping"/>
      </w:r>
      <w:r>
        <w:t>[SerializeField] private RectTransform rectTransform;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动画参数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[Header("动画参数")]</w:t>
      </w:r>
      <w:r>
        <w:br w:type="textWrapping"/>
      </w:r>
      <w:r>
        <w:t>[Tooltip("弹出时间")]</w:t>
      </w:r>
      <w:r>
        <w:br w:type="textWrapping"/>
      </w:r>
      <w:r>
        <w:t>[SerializeField] private float popDuration = 0.1f;</w:t>
      </w:r>
      <w:r>
        <w:br w:type="textWrapping"/>
      </w:r>
      <w:r>
        <w:t>[Tooltip("弹出缩放")]</w:t>
      </w:r>
      <w:r>
        <w:br w:type="textWrapping"/>
      </w:r>
      <w:r>
        <w:t>[SerializeField] private float popScale = 1.2f;</w:t>
      </w:r>
      <w:r>
        <w:br w:type="textWrapping"/>
      </w:r>
      <w:r>
        <w:t>[Tooltip("回弹时间")]</w:t>
      </w:r>
      <w:r>
        <w:br w:type="textWrapping"/>
      </w:r>
      <w:r>
        <w:t>[SerializeField] private float bounceDuration = 0.1f;</w:t>
      </w:r>
      <w:r>
        <w:br w:type="textWrapping"/>
      </w:r>
      <w:r>
        <w:t>[Tooltip("漂浮时间")]</w:t>
      </w:r>
      <w:r>
        <w:br w:type="textWrapping"/>
      </w:r>
      <w:r>
        <w:t>[SerializeField] private float floatDuration = 0.6f;</w:t>
      </w:r>
      <w:r>
        <w:br w:type="textWrapping"/>
      </w:r>
      <w:r>
        <w:t>[Tooltip("漂浮距离（像素）")]</w:t>
      </w:r>
      <w:r>
        <w:br w:type="textWrapping"/>
      </w:r>
      <w:r>
        <w:t>[SerializeField] private float floatDistance = 50f;</w:t>
      </w:r>
      <w:r>
        <w:br w:type="textWrapping"/>
      </w:r>
      <w:r>
        <w:t>[Tooltip("淡出开始时间（相对于漂浮开始）")]</w:t>
      </w:r>
      <w:r>
        <w:br w:type="textWrapping"/>
      </w:r>
      <w:r>
        <w:t>[SerializeField] private float fadeStartDelay = 0.4f;</w:t>
      </w:r>
      <w:r>
        <w:br w:type="textWrapping"/>
      </w:r>
      <w:r>
        <w:t>[Tooltip("淡出时间")]</w:t>
      </w:r>
      <w:r>
        <w:br w:type="textWrapping"/>
      </w:r>
    </w:p>
    <w:p w14:paraId="5B9A9FDD">
      <w:r>
        <w:br w:type="page"/>
      </w:r>
    </w:p>
    <w:p w14:paraId="1D6190A5">
      <w:pPr>
        <w:spacing w:line="280" w:lineRule="exact"/>
      </w:pPr>
      <w:r>
        <w:t>[SerializeField] private float fadeDuration = 0.2f;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运行时状态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bool isPlaying = false;</w:t>
      </w:r>
      <w:r>
        <w:br w:type="textWrapping"/>
      </w:r>
      <w:r>
        <w:t>private Sequence animSequence;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属性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public bool IsPlaying =&gt; isPlaying;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Unity 生命周期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void Awake()</w:t>
      </w:r>
      <w:r>
        <w:br w:type="textWrapping"/>
      </w:r>
      <w:r>
        <w:t>{</w:t>
      </w:r>
      <w:r>
        <w:br w:type="textWrapping"/>
      </w:r>
      <w:r>
        <w:t>if (rectTransform == null)</w:t>
      </w:r>
      <w:r>
        <w:br w:type="textWrapping"/>
      </w:r>
      <w:r>
        <w:t>{</w:t>
      </w:r>
      <w:r>
        <w:br w:type="textWrapping"/>
      </w:r>
      <w:r>
        <w:t>rectTransform = GetComponent&lt;RectTransform&gt;();</w:t>
      </w:r>
      <w:r>
        <w:br w:type="textWrapping"/>
      </w:r>
      <w:r>
        <w:t>}</w:t>
      </w:r>
      <w:r>
        <w:br w:type="textWrapping"/>
      </w:r>
      <w:r>
        <w:t>if (canvasGroup == null)</w:t>
      </w:r>
      <w:r>
        <w:br w:type="textWrapping"/>
      </w:r>
      <w:r>
        <w:t>{</w:t>
      </w:r>
      <w:r>
        <w:br w:type="textWrapping"/>
      </w:r>
      <w:r>
        <w:t>canvasGroup = GetComponent&lt;CanvasGroup&gt;();</w:t>
      </w:r>
      <w:r>
        <w:br w:type="textWrapping"/>
      </w:r>
      <w:r>
        <w:t>if (canvasGroup == null)</w:t>
      </w:r>
      <w:r>
        <w:br w:type="textWrapping"/>
      </w:r>
      <w:r>
        <w:t>{</w:t>
      </w:r>
      <w:r>
        <w:br w:type="textWrapping"/>
      </w:r>
      <w:r>
        <w:t>canvasGroup = gameObject.AddComponent&lt;CanvasGroup&gt;();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private void OnDestroy()</w:t>
      </w:r>
      <w:r>
        <w:br w:type="textWrapping"/>
      </w:r>
      <w:r>
        <w:t>{</w:t>
      </w:r>
      <w:r>
        <w:br w:type="textWrapping"/>
      </w:r>
      <w:r>
        <w:t>animSequence?.Kill();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公共接口 - 单行模式（补给/问号）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播放单行飘字（补给/问号无人机）</w:t>
      </w:r>
      <w:r>
        <w:br w:type="textWrapping"/>
      </w:r>
      <w:r>
        <w:t>/// &lt;/summary&gt;</w:t>
      </w:r>
      <w:r>
        <w:br w:type="textWrapping"/>
      </w:r>
      <w:r>
        <w:t>/// &lt;param name="worldPosition"&gt;世界坐标&lt;/param&gt;</w:t>
      </w:r>
      <w:r>
        <w:br w:type="textWrapping"/>
      </w:r>
      <w:r>
        <w:t>/// &lt;param name="icon"&gt;图标 Sprite&lt;/param&gt;</w:t>
      </w:r>
      <w:r>
        <w:br w:type="textWrapping"/>
      </w:r>
      <w:r>
        <w:t>/// &lt;param name="text"&gt;文本（如 "+100"）&lt;/param&gt;</w:t>
      </w:r>
      <w:r>
        <w:br w:type="textWrapping"/>
      </w:r>
      <w:r>
        <w:t>/// &lt;param name="textColor"&gt;文本颜色&lt;/param&gt;</w:t>
      </w:r>
      <w:r>
        <w:br w:type="textWrapping"/>
      </w:r>
      <w:r>
        <w:t>/// &lt;param name="completeCallback"&gt;完成回调&lt;/param&gt;</w:t>
      </w:r>
      <w:r>
        <w:br w:type="textWrapping"/>
      </w:r>
      <w:r>
        <w:t>public void PlaySingle(</w:t>
      </w:r>
      <w:r>
        <w:br w:type="textWrapping"/>
      </w:r>
      <w:r>
        <w:t>Vector3 worldPosition,</w:t>
      </w:r>
      <w:r>
        <w:br w:type="textWrapping"/>
      </w:r>
      <w:r>
        <w:t>Sprite icon,</w:t>
      </w:r>
      <w:r>
        <w:br w:type="textWrapping"/>
      </w:r>
      <w:r>
        <w:t>string text,</w:t>
      </w:r>
      <w:r>
        <w:br w:type="textWrapping"/>
      </w:r>
      <w:r>
        <w:t>Color textColor)</w:t>
      </w:r>
      <w:r>
        <w:br w:type="textWrapping"/>
      </w:r>
      <w:r>
        <w:t>{</w:t>
      </w:r>
      <w:r>
        <w:br w:type="textWrapping"/>
      </w:r>
      <w:r>
        <w:t>if (isPlaying) return;</w:t>
      </w:r>
      <w:r>
        <w:br w:type="textWrapping"/>
      </w:r>
    </w:p>
    <w:p w14:paraId="57FF5878">
      <w:r>
        <w:br w:type="page"/>
      </w:r>
    </w:p>
    <w:p w14:paraId="001DDAA2">
      <w:pPr>
        <w:spacing w:line="280" w:lineRule="exact"/>
      </w:pPr>
      <w:r>
        <w:t>// 隐藏双行组件</w:t>
      </w:r>
      <w:r>
        <w:br w:type="textWrapping"/>
      </w:r>
      <w:r>
        <w:t>SetDualRowActive(false);</w:t>
      </w:r>
      <w:r>
        <w:br w:type="textWrapping"/>
      </w:r>
      <w:r>
        <w:t>// 设置单行内容</w:t>
      </w:r>
      <w:r>
        <w:br w:type="textWrapping"/>
      </w:r>
      <w:r>
        <w:t>if (iconImage != null)</w:t>
      </w:r>
      <w:r>
        <w:br w:type="textWrapping"/>
      </w:r>
      <w:r>
        <w:t>{</w:t>
      </w:r>
      <w:r>
        <w:br w:type="textWrapping"/>
      </w:r>
      <w:r>
        <w:t>iconImage.gameObject.SetActive(true);</w:t>
      </w:r>
      <w:r>
        <w:br w:type="textWrapping"/>
      </w:r>
      <w:r>
        <w:t>iconImage.sprite = icon;</w:t>
      </w:r>
      <w:r>
        <w:br w:type="textWrapping"/>
      </w:r>
      <w:r>
        <w:t>}</w:t>
      </w:r>
      <w:r>
        <w:br w:type="textWrapping"/>
      </w:r>
      <w:r>
        <w:t>if (textMesh != null)</w:t>
      </w:r>
      <w:r>
        <w:br w:type="textWrapping"/>
      </w:r>
      <w:r>
        <w:t>{</w:t>
      </w:r>
      <w:r>
        <w:br w:type="textWrapping"/>
      </w:r>
      <w:r>
        <w:t>textMesh.gameObject.SetActive(true);</w:t>
      </w:r>
      <w:r>
        <w:br w:type="textWrapping"/>
      </w:r>
      <w:r>
        <w:t>textMesh.text = text;</w:t>
      </w:r>
      <w:r>
        <w:br w:type="textWrapping"/>
      </w:r>
      <w:r>
        <w:t>textMesh.color = textColor;</w:t>
      </w:r>
      <w:r>
        <w:br w:type="textWrapping"/>
      </w:r>
      <w:r>
        <w:t>}</w:t>
      </w:r>
      <w:r>
        <w:br w:type="textWrapping"/>
      </w:r>
      <w:r>
        <w:t>// 设置位置</w:t>
      </w:r>
      <w:r>
        <w:br w:type="textWrapping"/>
      </w:r>
      <w:r>
        <w:t>SetupPosition(worldPosition);</w:t>
      </w:r>
      <w:r>
        <w:br w:type="textWrapping"/>
      </w:r>
      <w:r>
        <w:t>// 播放动画</w:t>
      </w:r>
      <w:r>
        <w:br w:type="textWrapping"/>
      </w:r>
      <w:r>
        <w:t>PlayAnimation();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公共接口 - 双行模式（契约）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播放双行飘字（契约无人机）</w:t>
      </w:r>
      <w:r>
        <w:br w:type="textWrapping"/>
      </w:r>
      <w:r>
        <w:t>/// &lt;/summary&gt;</w:t>
      </w:r>
      <w:r>
        <w:br w:type="textWrapping"/>
      </w:r>
      <w:r>
        <w:t>/// &lt;param name="worldPosition"&gt;世界坐标&lt;/param&gt;</w:t>
      </w:r>
      <w:r>
        <w:br w:type="textWrapping"/>
      </w:r>
      <w:r>
        <w:t>/// &lt;param name="costIcon"&gt;代价图标&lt;/param&gt;</w:t>
      </w:r>
      <w:r>
        <w:br w:type="textWrapping"/>
      </w:r>
      <w:r>
        <w:t>/// &lt;param name="costText"&gt;代价文本（如 "HP -100"）&lt;/param&gt;</w:t>
      </w:r>
      <w:r>
        <w:br w:type="textWrapping"/>
      </w:r>
      <w:r>
        <w:t>/// &lt;param name="costColor"&gt;代价颜色（红色）&lt;/param&gt;</w:t>
      </w:r>
      <w:r>
        <w:br w:type="textWrapping"/>
      </w:r>
      <w:r>
        <w:t>/// &lt;param name="gainIcon"&gt;收益图标&lt;/param&gt;</w:t>
      </w:r>
      <w:r>
        <w:br w:type="textWrapping"/>
      </w:r>
      <w:r>
        <w:t>/// &lt;param name="gainText"&gt;收益文本（如 "ATK +10%"）&lt;/param&gt;</w:t>
      </w:r>
      <w:r>
        <w:br w:type="textWrapping"/>
      </w:r>
      <w:r>
        <w:t>/// &lt;param name="gainColor"&gt;收益颜色（绿色）&lt;/param&gt;</w:t>
      </w:r>
      <w:r>
        <w:br w:type="textWrapping"/>
      </w:r>
      <w:r>
        <w:t>/// &lt;param name="completeCallback"&gt;完成回调&lt;/param&gt;</w:t>
      </w:r>
      <w:r>
        <w:br w:type="textWrapping"/>
      </w:r>
      <w:r>
        <w:t>public void PlayDual(</w:t>
      </w:r>
      <w:r>
        <w:br w:type="textWrapping"/>
      </w:r>
      <w:r>
        <w:t>Vector3 worldPosition,</w:t>
      </w:r>
      <w:r>
        <w:br w:type="textWrapping"/>
      </w:r>
      <w:r>
        <w:t>Sprite costIcon,</w:t>
      </w:r>
      <w:r>
        <w:br w:type="textWrapping"/>
      </w:r>
      <w:r>
        <w:t>string costText,</w:t>
      </w:r>
      <w:r>
        <w:br w:type="textWrapping"/>
      </w:r>
      <w:r>
        <w:t>Color costColor,</w:t>
      </w:r>
      <w:r>
        <w:br w:type="textWrapping"/>
      </w:r>
      <w:r>
        <w:t>Sprite gainIcon,</w:t>
      </w:r>
      <w:r>
        <w:br w:type="textWrapping"/>
      </w:r>
      <w:r>
        <w:t>string gainText,</w:t>
      </w:r>
      <w:r>
        <w:br w:type="textWrapping"/>
      </w:r>
      <w:r>
        <w:t>Color gainColor)</w:t>
      </w:r>
      <w:r>
        <w:br w:type="textWrapping"/>
      </w:r>
      <w:r>
        <w:t>{</w:t>
      </w:r>
      <w:r>
        <w:br w:type="textWrapping"/>
      </w:r>
      <w:r>
        <w:t>if (isPlaying) return;</w:t>
      </w:r>
      <w:r>
        <w:br w:type="textWrapping"/>
      </w:r>
      <w:r>
        <w:t>// 隐藏单行组件</w:t>
      </w:r>
      <w:r>
        <w:br w:type="textWrapping"/>
      </w:r>
      <w:r>
        <w:t>SetSingleRowActive(false);</w:t>
      </w:r>
      <w:r>
        <w:br w:type="textWrapping"/>
      </w:r>
      <w:r>
        <w:t>// 设置代价行</w:t>
      </w:r>
      <w:r>
        <w:br w:type="textWrapping"/>
      </w:r>
      <w:r>
        <w:t>if (costIconImage != null)</w:t>
      </w:r>
      <w:r>
        <w:br w:type="textWrapping"/>
      </w:r>
      <w:r>
        <w:t>{</w:t>
      </w:r>
      <w:r>
        <w:br w:type="textWrapping"/>
      </w:r>
      <w:r>
        <w:t>costIconImage.gameObject.SetActive(true);</w:t>
      </w:r>
      <w:r>
        <w:br w:type="textWrapping"/>
      </w:r>
      <w:r>
        <w:t>costIconImage.sprite = costIcon;</w:t>
      </w:r>
      <w:r>
        <w:br w:type="textWrapping"/>
      </w:r>
    </w:p>
    <w:p w14:paraId="6A4D49EE">
      <w:r>
        <w:br w:type="page"/>
      </w:r>
    </w:p>
    <w:p w14:paraId="3FB40158">
      <w:pPr>
        <w:spacing w:line="280" w:lineRule="exact"/>
      </w:pPr>
      <w:r>
        <w:t>}</w:t>
      </w:r>
      <w:r>
        <w:br w:type="textWrapping"/>
      </w:r>
      <w:r>
        <w:t>if (costTextMesh != null)</w:t>
      </w:r>
      <w:r>
        <w:br w:type="textWrapping"/>
      </w:r>
      <w:r>
        <w:t>{</w:t>
      </w:r>
      <w:r>
        <w:br w:type="textWrapping"/>
      </w:r>
      <w:r>
        <w:t>costTextMesh.gameObject.SetActive(true);</w:t>
      </w:r>
      <w:r>
        <w:br w:type="textWrapping"/>
      </w:r>
      <w:r>
        <w:t>costTextMesh.text = costText;</w:t>
      </w:r>
      <w:r>
        <w:br w:type="textWrapping"/>
      </w:r>
      <w:r>
        <w:t>costTextMesh.color = costColor;</w:t>
      </w:r>
      <w:r>
        <w:br w:type="textWrapping"/>
      </w:r>
      <w:r>
        <w:t>}</w:t>
      </w:r>
      <w:r>
        <w:br w:type="textWrapping"/>
      </w:r>
      <w:r>
        <w:t>// 设置收益行</w:t>
      </w:r>
      <w:r>
        <w:br w:type="textWrapping"/>
      </w:r>
      <w:r>
        <w:t>if (gainIconImage != null)</w:t>
      </w:r>
      <w:r>
        <w:br w:type="textWrapping"/>
      </w:r>
      <w:r>
        <w:t>{</w:t>
      </w:r>
      <w:r>
        <w:br w:type="textWrapping"/>
      </w:r>
      <w:r>
        <w:t>gainIconImage.gameObject.SetActive(true);</w:t>
      </w:r>
      <w:r>
        <w:br w:type="textWrapping"/>
      </w:r>
      <w:r>
        <w:t>gainIconImage.sprite = gainIcon;</w:t>
      </w:r>
      <w:r>
        <w:br w:type="textWrapping"/>
      </w:r>
      <w:r>
        <w:t>}</w:t>
      </w:r>
      <w:r>
        <w:br w:type="textWrapping"/>
      </w:r>
      <w:r>
        <w:t>if (gainTextMesh != null)</w:t>
      </w:r>
      <w:r>
        <w:br w:type="textWrapping"/>
      </w:r>
      <w:r>
        <w:t>{</w:t>
      </w:r>
      <w:r>
        <w:br w:type="textWrapping"/>
      </w:r>
      <w:r>
        <w:t>gainTextMesh.gameObject.SetActive(true);</w:t>
      </w:r>
      <w:r>
        <w:br w:type="textWrapping"/>
      </w:r>
      <w:r>
        <w:t>gainTextMesh.text = gainText;</w:t>
      </w:r>
      <w:r>
        <w:br w:type="textWrapping"/>
      </w:r>
      <w:r>
        <w:t>gainTextMesh.color = gainColor;</w:t>
      </w:r>
      <w:r>
        <w:br w:type="textWrapping"/>
      </w:r>
      <w:r>
        <w:t>}</w:t>
      </w:r>
      <w:r>
        <w:br w:type="textWrapping"/>
      </w:r>
      <w:r>
        <w:t>// 设置位置</w:t>
      </w:r>
      <w:r>
        <w:br w:type="textWrapping"/>
      </w:r>
      <w:r>
        <w:t>SetupPosition(worldPosition);</w:t>
      </w:r>
      <w:r>
        <w:br w:type="textWrapping"/>
      </w:r>
      <w:r>
        <w:t>// 播放动画</w:t>
      </w:r>
      <w:r>
        <w:br w:type="textWrapping"/>
      </w:r>
      <w:r>
        <w:t>PlayAnimation();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私有方法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设置位置</w:t>
      </w:r>
      <w:r>
        <w:br w:type="textWrapping"/>
      </w:r>
      <w:r>
        <w:t>/// &lt;/summary&gt;</w:t>
      </w:r>
      <w:r>
        <w:br w:type="textWrapping"/>
      </w:r>
      <w:r>
        <w:t>private void SetupPosition(Vector3 worldPosition)</w:t>
      </w:r>
      <w:r>
        <w:br w:type="textWrapping"/>
      </w:r>
      <w:r>
        <w:t>{</w:t>
      </w:r>
      <w:r>
        <w:br w:type="textWrapping"/>
      </w:r>
      <w:r>
        <w:t>if (Camera.main == null) return;</w:t>
      </w:r>
      <w:r>
        <w:br w:type="textWrapping"/>
      </w:r>
      <w:r>
        <w:t>Vector3 screenPos = Camera.main.WorldToScreenPoint(worldPosition);</w:t>
      </w:r>
      <w:r>
        <w:br w:type="textWrapping"/>
      </w:r>
      <w:r>
        <w:t>rectTransform.position = screenPos;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播放动画序列</w:t>
      </w:r>
      <w:r>
        <w:br w:type="textWrapping"/>
      </w:r>
      <w:r>
        <w:t>/// &lt;/summary&gt;</w:t>
      </w:r>
      <w:r>
        <w:br w:type="textWrapping"/>
      </w:r>
      <w:r>
        <w:t>private void PlayAnimation()</w:t>
      </w:r>
      <w:r>
        <w:br w:type="textWrapping"/>
      </w:r>
      <w:r>
        <w:t>{</w:t>
      </w:r>
      <w:r>
        <w:br w:type="textWrapping"/>
      </w:r>
      <w:r>
        <w:t>isPlaying = true;</w:t>
      </w:r>
      <w:r>
        <w:br w:type="textWrapping"/>
      </w:r>
      <w:r>
        <w:t>gameObject.SetActive(true);</w:t>
      </w:r>
      <w:r>
        <w:br w:type="textWrapping"/>
      </w:r>
      <w:r>
        <w:t>// 初始状态</w:t>
      </w:r>
      <w:r>
        <w:br w:type="textWrapping"/>
      </w:r>
      <w:r>
        <w:t>rectTransform.localScale = Vector3.zero;</w:t>
      </w:r>
      <w:r>
        <w:br w:type="textWrapping"/>
      </w:r>
      <w:r>
        <w:t>canvasGroup.alpha = 1f;</w:t>
      </w:r>
      <w:r>
        <w:br w:type="textWrapping"/>
      </w:r>
      <w:r>
        <w:t>Vector3 startPos = rectTransform.position;</w:t>
      </w:r>
      <w:r>
        <w:br w:type="textWrapping"/>
      </w:r>
      <w:r>
        <w:t>// 创建动画序列</w:t>
      </w:r>
      <w:r>
        <w:br w:type="textWrapping"/>
      </w:r>
      <w:r>
        <w:t>animSequence?.Kill();</w:t>
      </w:r>
      <w:r>
        <w:br w:type="textWrapping"/>
      </w:r>
      <w:r>
        <w:t>animSequence = DOTween.Sequence();</w:t>
      </w:r>
      <w:r>
        <w:br w:type="textWrapping"/>
      </w:r>
    </w:p>
    <w:p w14:paraId="7AD1B258">
      <w:r>
        <w:br w:type="page"/>
      </w:r>
    </w:p>
    <w:p w14:paraId="0368A72E">
      <w:pPr>
        <w:spacing w:line="280" w:lineRule="exact"/>
      </w:pPr>
      <w:r>
        <w:t>// 阶段1：弹出 (0s -&gt; 0.1s) - 缩放 0% → 120%</w:t>
      </w:r>
      <w:r>
        <w:br w:type="textWrapping"/>
      </w:r>
      <w:r>
        <w:t>animSequence.Append(</w:t>
      </w:r>
      <w:r>
        <w:br w:type="textWrapping"/>
      </w:r>
      <w:r>
        <w:t>rectTransform.DOScale(popScale, popDuration)</w:t>
      </w:r>
      <w:r>
        <w:br w:type="textWrapping"/>
      </w:r>
      <w:r>
        <w:t>.SetEase(Ease.OutBack)</w:t>
      </w:r>
      <w:r>
        <w:br w:type="textWrapping"/>
      </w:r>
      <w:r>
        <w:t>);</w:t>
      </w:r>
      <w:r>
        <w:br w:type="textWrapping"/>
      </w:r>
      <w:r>
        <w:t>// 阶段2：回弹 (0.1s -&gt; 0.2s) - 缩放 120% → 100%</w:t>
      </w:r>
      <w:r>
        <w:br w:type="textWrapping"/>
      </w:r>
      <w:r>
        <w:t>animSequence.Append(</w:t>
      </w:r>
      <w:r>
        <w:br w:type="textWrapping"/>
      </w:r>
      <w:r>
        <w:t>rectTransform.DOScale(1f, bounceDuration)</w:t>
      </w:r>
      <w:r>
        <w:br w:type="textWrapping"/>
      </w:r>
      <w:r>
        <w:t>.SetEase(Ease.OutQuad)</w:t>
      </w:r>
      <w:r>
        <w:br w:type="textWrapping"/>
      </w:r>
      <w:r>
        <w:t>);</w:t>
      </w:r>
      <w:r>
        <w:br w:type="textWrapping"/>
      </w:r>
      <w:r>
        <w:t>// 阶段3：漂浮 (0.2s -&gt; 0.8s) - Y轴 +50像素</w:t>
      </w:r>
      <w:r>
        <w:br w:type="textWrapping"/>
      </w:r>
      <w:r>
        <w:t>animSequence.Append(</w:t>
      </w:r>
      <w:r>
        <w:br w:type="textWrapping"/>
      </w:r>
      <w:r>
        <w:t>rectTransform.DOMoveY(startPos.y + floatDistance, floatDuration)</w:t>
      </w:r>
      <w:r>
        <w:br w:type="textWrapping"/>
      </w:r>
      <w:r>
        <w:t>.SetEase(Ease.OutQuad)</w:t>
      </w:r>
      <w:r>
        <w:br w:type="textWrapping"/>
      </w:r>
      <w:r>
        <w:t>);</w:t>
      </w:r>
      <w:r>
        <w:br w:type="textWrapping"/>
      </w:r>
      <w:r>
        <w:t>// 阶段4：消失 (0.6s -&gt; 0.8s) - 在漂浮期间淡出</w:t>
      </w:r>
      <w:r>
        <w:br w:type="textWrapping"/>
      </w:r>
      <w:r>
        <w:t>// 淡出从漂浮开始后 fadeStartDelay 秒启动</w:t>
      </w:r>
      <w:r>
        <w:br w:type="textWrapping"/>
      </w:r>
      <w:r>
        <w:t>animSequence.Insert(</w:t>
      </w:r>
      <w:r>
        <w:br w:type="textWrapping"/>
      </w:r>
      <w:r>
        <w:t>popDuration + bounceDuration + fadeStartDelay,</w:t>
      </w:r>
      <w:r>
        <w:br w:type="textWrapping"/>
      </w:r>
      <w:r>
        <w:t>canvasGroup.DOFade(0f, fadeDuration)</w:t>
      </w:r>
      <w:r>
        <w:br w:type="textWrapping"/>
      </w:r>
      <w:r>
        <w:t>.SetEase(Ease.InQuad)</w:t>
      </w:r>
      <w:r>
        <w:br w:type="textWrapping"/>
      </w:r>
      <w:r>
        <w:t>);</w:t>
      </w:r>
      <w:r>
        <w:br w:type="textWrapping"/>
      </w:r>
      <w:r>
        <w:t>// 完成回调</w:t>
      </w:r>
      <w:r>
        <w:br w:type="textWrapping"/>
      </w:r>
      <w:r>
        <w:t>animSequence.OnComplete(Complete);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动画完成，自动销毁</w:t>
      </w:r>
      <w:r>
        <w:br w:type="textWrapping"/>
      </w:r>
      <w:r>
        <w:t>/// &lt;/summary&gt;</w:t>
      </w:r>
      <w:r>
        <w:br w:type="textWrapping"/>
      </w:r>
      <w:r>
        <w:t>private void Complete()</w:t>
      </w:r>
      <w:r>
        <w:br w:type="textWrapping"/>
      </w:r>
      <w:r>
        <w:t>{</w:t>
      </w:r>
      <w:r>
        <w:br w:type="textWrapping"/>
      </w:r>
      <w:r>
        <w:t>isPlaying = false;</w:t>
      </w:r>
      <w:r>
        <w:br w:type="textWrapping"/>
      </w:r>
      <w:r>
        <w:t>Destroy(gameObject);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设置单行组件显示/隐藏</w:t>
      </w:r>
      <w:r>
        <w:br w:type="textWrapping"/>
      </w:r>
      <w:r>
        <w:t>/// &lt;/summary&gt;</w:t>
      </w:r>
      <w:r>
        <w:br w:type="textWrapping"/>
      </w:r>
      <w:r>
        <w:t>private void SetSingleRowActive(bool active)</w:t>
      </w:r>
      <w:r>
        <w:br w:type="textWrapping"/>
      </w:r>
      <w:r>
        <w:t>{</w:t>
      </w:r>
      <w:r>
        <w:br w:type="textWrapping"/>
      </w:r>
      <w:r>
        <w:t>if (iconImage != null)</w:t>
      </w:r>
      <w:r>
        <w:br w:type="textWrapping"/>
      </w:r>
      <w:r>
        <w:t>{</w:t>
      </w:r>
      <w:r>
        <w:br w:type="textWrapping"/>
      </w:r>
      <w:r>
        <w:t>iconImage.gameObject.SetActive(active);</w:t>
      </w:r>
      <w:r>
        <w:br w:type="textWrapping"/>
      </w:r>
      <w:r>
        <w:t>}</w:t>
      </w:r>
      <w:r>
        <w:br w:type="textWrapping"/>
      </w:r>
      <w:r>
        <w:t>if (textMesh != null)</w:t>
      </w:r>
      <w:r>
        <w:br w:type="textWrapping"/>
      </w:r>
      <w:r>
        <w:t>{</w:t>
      </w:r>
      <w:r>
        <w:br w:type="textWrapping"/>
      </w:r>
      <w:r>
        <w:t>textMesh.gameObject.SetActive(active);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设置双行组件显示/隐藏</w:t>
      </w:r>
      <w:r>
        <w:br w:type="textWrapping"/>
      </w:r>
      <w:r>
        <w:t>/// &lt;/summary&gt;</w:t>
      </w:r>
      <w:r>
        <w:br w:type="textWrapping"/>
      </w:r>
    </w:p>
    <w:p w14:paraId="600840B2">
      <w:r>
        <w:br w:type="page"/>
      </w:r>
    </w:p>
    <w:p w14:paraId="2D1B9474">
      <w:pPr>
        <w:spacing w:line="280" w:lineRule="exact"/>
      </w:pPr>
      <w:r>
        <w:t>private void SetDualRowActive(bool active)</w:t>
      </w:r>
      <w:r>
        <w:br w:type="textWrapping"/>
      </w:r>
      <w:r>
        <w:t>{</w:t>
      </w:r>
      <w:r>
        <w:br w:type="textWrapping"/>
      </w:r>
      <w:r>
        <w:t>if (costIconImage != null)</w:t>
      </w:r>
      <w:r>
        <w:br w:type="textWrapping"/>
      </w:r>
      <w:r>
        <w:t>{</w:t>
      </w:r>
      <w:r>
        <w:br w:type="textWrapping"/>
      </w:r>
      <w:r>
        <w:t>costIconImage.gameObject.SetActive(active);</w:t>
      </w:r>
      <w:r>
        <w:br w:type="textWrapping"/>
      </w:r>
      <w:r>
        <w:t>}</w:t>
      </w:r>
      <w:r>
        <w:br w:type="textWrapping"/>
      </w:r>
      <w:r>
        <w:t>if (costTextMesh != null)</w:t>
      </w:r>
      <w:r>
        <w:br w:type="textWrapping"/>
      </w:r>
      <w:r>
        <w:t>{</w:t>
      </w:r>
      <w:r>
        <w:br w:type="textWrapping"/>
      </w:r>
      <w:r>
        <w:t>costTextMesh.gameObject.SetActive(active);</w:t>
      </w:r>
      <w:r>
        <w:br w:type="textWrapping"/>
      </w:r>
      <w:r>
        <w:t>}</w:t>
      </w:r>
      <w:r>
        <w:br w:type="textWrapping"/>
      </w:r>
      <w:r>
        <w:t>if (gainIconImage != null)</w:t>
      </w:r>
      <w:r>
        <w:br w:type="textWrapping"/>
      </w:r>
      <w:r>
        <w:t>{</w:t>
      </w:r>
      <w:r>
        <w:br w:type="textWrapping"/>
      </w:r>
      <w:r>
        <w:t>gainIconImage.gameObject.SetActive(active);</w:t>
      </w:r>
      <w:r>
        <w:br w:type="textWrapping"/>
      </w:r>
      <w:r>
        <w:t>}</w:t>
      </w:r>
      <w:r>
        <w:br w:type="textWrapping"/>
      </w:r>
      <w:r>
        <w:t>if (gainTextMesh != null)</w:t>
      </w:r>
      <w:r>
        <w:br w:type="textWrapping"/>
      </w:r>
      <w:r>
        <w:t>{</w:t>
      </w:r>
      <w:r>
        <w:br w:type="textWrapping"/>
      </w:r>
      <w:r>
        <w:t>gainTextMesh.gameObject.SetActive(active);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============================================================</w:t>
      </w:r>
      <w:r>
        <w:br w:type="textWrapping"/>
      </w:r>
      <w:r>
        <w:t>// FloatingTextManager.cs</w:t>
      </w:r>
      <w:r>
        <w:br w:type="textWrapping"/>
      </w:r>
      <w:r>
        <w:t>// 文件位置: Assets/Scripts/UI/FloatingText/FloatingTextManager.cs</w:t>
      </w:r>
      <w:r>
        <w:br w:type="textWrapping"/>
      </w:r>
      <w:r>
        <w:t>// 用途：飘字系统管理器（单例）- 多Prefab对象池 + 优先级回收</w:t>
      </w:r>
      <w:r>
        <w:br w:type="textWrapping"/>
      </w:r>
      <w:r>
        <w:t>// ============================================================</w:t>
      </w:r>
      <w:r>
        <w:br w:type="textWrapping"/>
      </w:r>
      <w:r>
        <w:t>using System.Collections;</w:t>
      </w:r>
      <w:r>
        <w:br w:type="textWrapping"/>
      </w:r>
      <w:r>
        <w:t>using System.Collections.Generic;</w:t>
      </w:r>
      <w:r>
        <w:br w:type="textWrapping"/>
      </w:r>
      <w:r>
        <w:t>using UnityEngine;</w:t>
      </w:r>
      <w:r>
        <w:br w:type="textWrapping"/>
      </w:r>
      <w:r>
        <w:t>using LightVsDecay.Core;</w:t>
      </w:r>
      <w:r>
        <w:br w:type="textWrapping"/>
      </w:r>
      <w:r>
        <w:t>namespace LightVsDecay.UI.FloatingText</w:t>
      </w:r>
      <w:r>
        <w:br w:type="textWrapping"/>
      </w:r>
      <w:r>
        <w:t>{</w:t>
      </w:r>
      <w:r>
        <w:br w:type="textWrapping"/>
      </w:r>
      <w:r>
        <w:t>/// &lt;summary&gt;</w:t>
      </w:r>
      <w:r>
        <w:br w:type="textWrapping"/>
      </w:r>
      <w:r>
        <w:t>/// 飘字系统管理器</w:t>
      </w:r>
      <w:r>
        <w:br w:type="textWrapping"/>
      </w:r>
      <w:r>
        <w:t>/// 单例模式，管理飘字对象池和显示</w:t>
      </w:r>
      <w:r>
        <w:br w:type="textWrapping"/>
      </w:r>
      <w:r>
        <w:t>/// 支持多种 Prefab 类型（Normal, Crit, BossShield, BossCore）</w:t>
      </w:r>
      <w:r>
        <w:br w:type="textWrapping"/>
      </w:r>
      <w:r>
        <w:t>/// &lt;/summary&gt;</w:t>
      </w:r>
      <w:r>
        <w:br w:type="textWrapping"/>
      </w:r>
      <w:r>
        <w:t>public class FloatingTextManager : Singleton&lt;FloatingTextManager&gt;</w:t>
      </w:r>
      <w:r>
        <w:br w:type="textWrapping"/>
      </w:r>
      <w:r>
        <w:t>{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Inspector 配置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[Header("配置")]</w:t>
      </w:r>
      <w:r>
        <w:br w:type="textWrapping"/>
      </w:r>
      <w:r>
        <w:t>[Tooltip("飘字配置文件")]</w:t>
      </w:r>
      <w:r>
        <w:br w:type="textWrapping"/>
      </w:r>
      <w:r>
        <w:t>[SerializeField] private FloatingTextConfig config;</w:t>
      </w:r>
      <w:r>
        <w:br w:type="textWrapping"/>
      </w:r>
      <w:r>
        <w:t>[Header("Canvas 引用")]</w:t>
      </w:r>
      <w:r>
        <w:br w:type="textWrapping"/>
      </w:r>
      <w:r>
        <w:t>[Tooltip("飘字挂载的 Canvas（需要是 Screen Space - Overlay 或 Camera）")]</w:t>
      </w:r>
      <w:r>
        <w:br w:type="textWrapping"/>
      </w:r>
      <w:r>
        <w:t>[SerializeField] private Canvas targetCanvas;</w:t>
      </w:r>
      <w:r>
        <w:br w:type="textWrapping"/>
      </w:r>
      <w:r>
        <w:t>[Header("调试")]</w:t>
      </w:r>
      <w:r>
        <w:br w:type="textWrapping"/>
      </w:r>
      <w:r>
        <w:t>[SerializeField] private bool showDebugInfo = false;</w:t>
      </w:r>
      <w:r>
        <w:br w:type="textWrapping"/>
      </w:r>
    </w:p>
    <w:p w14:paraId="4CD8FA2B">
      <w:r>
        <w:br w:type="page"/>
      </w:r>
    </w:p>
    <w:p w14:paraId="3B004E95">
      <w:pPr>
        <w:spacing w:line="280" w:lineRule="exact"/>
      </w:pP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运行时数据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每种类型独立的对象池</w:t>
      </w:r>
      <w:r>
        <w:br w:type="textWrapping"/>
      </w:r>
      <w:r>
        <w:t>private Dictionary&lt;FloatingTextType, Queue&lt;FloatingText&gt;&gt; typePools = new Dictionary&lt;FloatingTextType, Queue&lt;FloatingText&gt;&gt;();</w:t>
      </w:r>
      <w:r>
        <w:br w:type="textWrapping"/>
      </w:r>
      <w:r>
        <w:t>private List&lt;FloatingText&gt; activeTexts = new List&lt;FloatingText&gt;();</w:t>
      </w:r>
      <w:r>
        <w:br w:type="textWrapping"/>
      </w:r>
      <w:r>
        <w:t>private Transform poolContainer = null;</w:t>
      </w:r>
      <w:r>
        <w:br w:type="textWrapping"/>
      </w:r>
      <w:r>
        <w:t>private int totalCreated = 0;</w:t>
      </w:r>
      <w:r>
        <w:br w:type="textWrapping"/>
      </w:r>
      <w:r>
        <w:t>private bool isInitialized = false;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属性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public int ActiveCount =&gt; activeTexts.Count;</w:t>
      </w:r>
      <w:r>
        <w:br w:type="textWrapping"/>
      </w:r>
      <w:r>
        <w:t>public int TotalCreated =&gt; totalCreated;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Unity 生命周期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protected override void OnSingletonAwake()</w:t>
      </w:r>
      <w:r>
        <w:br w:type="textWrapping"/>
      </w:r>
      <w:r>
        <w:t>{</w:t>
      </w:r>
      <w:r>
        <w:br w:type="textWrapping"/>
      </w:r>
      <w:r>
        <w:t>// 不在 Awake 做任何事</w:t>
      </w:r>
      <w:r>
        <w:br w:type="textWrapping"/>
      </w:r>
      <w:r>
        <w:t>}</w:t>
      </w:r>
      <w:r>
        <w:br w:type="textWrapping"/>
      </w:r>
      <w:r>
        <w:t>private IEnumerator Start()</w:t>
      </w:r>
      <w:r>
        <w:br w:type="textWrapping"/>
      </w:r>
      <w:r>
        <w:t>{</w:t>
      </w:r>
      <w:r>
        <w:br w:type="textWrapping"/>
      </w:r>
      <w:r>
        <w:t>// 等待一帧，确保所有 UI 组件都已初始化</w:t>
      </w:r>
      <w:r>
        <w:br w:type="textWrapping"/>
      </w:r>
      <w:r>
        <w:t>yield return null;</w:t>
      </w:r>
      <w:r>
        <w:br w:type="textWrapping"/>
      </w:r>
      <w:r>
        <w:t>if (Instance != this)</w:t>
      </w:r>
      <w:r>
        <w:br w:type="textWrapping"/>
      </w:r>
      <w:r>
        <w:t>{</w:t>
      </w:r>
      <w:r>
        <w:br w:type="textWrapping"/>
      </w:r>
      <w:r>
        <w:t>Debug.LogWarning("[FloatingTextManager] 非单例实例，跳过初始化");</w:t>
      </w:r>
      <w:r>
        <w:br w:type="textWrapping"/>
      </w:r>
      <w:r>
        <w:t>yield break;</w:t>
      </w:r>
      <w:r>
        <w:br w:type="textWrapping"/>
      </w:r>
      <w:r>
        <w:t>}</w:t>
      </w:r>
      <w:r>
        <w:br w:type="textWrapping"/>
      </w:r>
      <w:r>
        <w:t>if (isInitialized)</w:t>
      </w:r>
      <w:r>
        <w:br w:type="textWrapping"/>
      </w:r>
      <w:r>
        <w:t>{</w:t>
      </w:r>
      <w:r>
        <w:br w:type="textWrapping"/>
      </w:r>
      <w:r>
        <w:t>yield break;</w:t>
      </w:r>
      <w:r>
        <w:br w:type="textWrapping"/>
      </w:r>
      <w:r>
        <w:t>}</w:t>
      </w:r>
      <w:r>
        <w:br w:type="textWrapping"/>
      </w:r>
      <w:r>
        <w:t>Initialize();</w:t>
      </w:r>
      <w:r>
        <w:br w:type="textWrapping"/>
      </w:r>
      <w:r>
        <w:t>}</w:t>
      </w:r>
      <w:r>
        <w:br w:type="textWrapping"/>
      </w:r>
      <w:r>
        <w:t>private void Initialize()</w:t>
      </w:r>
      <w:r>
        <w:br w:type="textWrapping"/>
      </w:r>
      <w:r>
        <w:t>{</w:t>
      </w:r>
      <w:r>
        <w:br w:type="textWrapping"/>
      </w:r>
      <w:r>
        <w:t>if(showDebugInfo)</w:t>
      </w:r>
      <w:r>
        <w:br w:type="textWrapping"/>
      </w:r>
      <w:r>
        <w:t>Debug.Log("[FloatingTextManager] ===== 开始初始化 =====");</w:t>
      </w:r>
      <w:r>
        <w:br w:type="textWrapping"/>
      </w:r>
      <w:r>
        <w:t>// 1. 验证配置</w:t>
      </w:r>
      <w:r>
        <w:br w:type="textWrapping"/>
      </w:r>
      <w:r>
        <w:t>if (config == null)</w:t>
      </w:r>
      <w:r>
        <w:br w:type="textWrapping"/>
      </w:r>
      <w:r>
        <w:t>{</w:t>
      </w:r>
      <w:r>
        <w:br w:type="textWrapping"/>
      </w:r>
      <w:r>
        <w:t>Debug.LogError("[FloatingTextManager] 初始化失败: config 未设置！");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// 2. 获取 Canvas</w:t>
      </w:r>
      <w:r>
        <w:br w:type="textWrapping"/>
      </w:r>
      <w:r>
        <w:t>if (targetCanvas == null)</w:t>
      </w:r>
      <w:r>
        <w:br w:type="textWrapping"/>
      </w:r>
      <w:r>
        <w:t>{</w:t>
      </w:r>
      <w:r>
        <w:br w:type="textWrapping"/>
      </w:r>
      <w:r>
        <w:t>targetCanvas = GetComponentInParent&lt;Canvas&gt;();</w:t>
      </w:r>
      <w:r>
        <w:br w:type="textWrapping"/>
      </w:r>
    </w:p>
    <w:p w14:paraId="4F95EB6F">
      <w:r>
        <w:br w:type="page"/>
      </w:r>
    </w:p>
    <w:p w14:paraId="7A08CFDE">
      <w:pPr>
        <w:spacing w:line="280" w:lineRule="exact"/>
      </w:pPr>
      <w:r>
        <w:t>}</w:t>
      </w:r>
      <w:r>
        <w:br w:type="textWrapping"/>
      </w:r>
      <w:r>
        <w:t>if (targetCanvas == null)</w:t>
      </w:r>
      <w:r>
        <w:br w:type="textWrapping"/>
      </w:r>
      <w:r>
        <w:t>{</w:t>
      </w:r>
      <w:r>
        <w:br w:type="textWrapping"/>
      </w:r>
      <w:r>
        <w:t>targetCanvas = FindObjectOfType&lt;Canvas&gt;();</w:t>
      </w:r>
      <w:r>
        <w:br w:type="textWrapping"/>
      </w:r>
      <w:r>
        <w:t>}</w:t>
      </w:r>
      <w:r>
        <w:br w:type="textWrapping"/>
      </w:r>
      <w:r>
        <w:t>if (targetCanvas == null)</w:t>
      </w:r>
      <w:r>
        <w:br w:type="textWrapping"/>
      </w:r>
      <w:r>
        <w:t>{</w:t>
      </w:r>
      <w:r>
        <w:br w:type="textWrapping"/>
      </w:r>
      <w:r>
        <w:t>Debug.LogError("[FloatingTextManager] 初始化失败: 找不到 Canvas！");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if(showDebugInfo)</w:t>
      </w:r>
      <w:r>
        <w:br w:type="textWrapping"/>
      </w:r>
      <w:r>
        <w:t>Debug.Log($"[FloatingTextManager] 使用 Canvas: {targetCanvas.name}");</w:t>
      </w:r>
      <w:r>
        <w:br w:type="textWrapping"/>
      </w:r>
      <w:r>
        <w:t>// 3. 创建池容器</w:t>
      </w:r>
      <w:r>
        <w:br w:type="textWrapping"/>
      </w:r>
      <w:r>
        <w:t>GameObject containerGO = new GameObject("[FloatingTextPool]");</w:t>
      </w:r>
      <w:r>
        <w:br w:type="textWrapping"/>
      </w:r>
      <w:r>
        <w:t>containerGO.transform.SetParent(transform, false);</w:t>
      </w:r>
      <w:r>
        <w:br w:type="textWrapping"/>
      </w:r>
      <w:r>
        <w:t>RectTransform rt = containerGO.AddComponent&lt;RectTransform&gt;();</w:t>
      </w:r>
      <w:r>
        <w:br w:type="textWrapping"/>
      </w:r>
      <w:r>
        <w:t>rt.anchorMin = Vector2.zero;</w:t>
      </w:r>
      <w:r>
        <w:br w:type="textWrapping"/>
      </w:r>
      <w:r>
        <w:t>rt.anchorMax = Vector2.one;</w:t>
      </w:r>
      <w:r>
        <w:br w:type="textWrapping"/>
      </w:r>
      <w:r>
        <w:t>rt.sizeDelta = Vector2.zero;</w:t>
      </w:r>
      <w:r>
        <w:br w:type="textWrapping"/>
      </w:r>
      <w:r>
        <w:t>rt.anchoredPosition = Vector2.zero;</w:t>
      </w:r>
      <w:r>
        <w:br w:type="textWrapping"/>
      </w:r>
      <w:r>
        <w:t>poolContainer = containerGO.transform;</w:t>
      </w:r>
      <w:r>
        <w:br w:type="textWrapping"/>
      </w:r>
      <w:r>
        <w:t>if(showDebugInfo)</w:t>
      </w:r>
      <w:r>
        <w:br w:type="textWrapping"/>
      </w:r>
      <w:r>
        <w:t>Debug.Log($"[FloatingTextManager] 池容器已创建: {poolContainer.name}");</w:t>
      </w:r>
      <w:r>
        <w:br w:type="textWrapping"/>
      </w:r>
      <w:r>
        <w:t>// 4. 初始化各类型对象池</w:t>
      </w:r>
      <w:r>
        <w:br w:type="textWrapping"/>
      </w:r>
      <w:r>
        <w:t>InitializeTypePools();</w:t>
      </w:r>
      <w:r>
        <w:br w:type="textWrapping"/>
      </w:r>
      <w:r>
        <w:t>isInitialized = true;</w:t>
      </w:r>
      <w:r>
        <w:br w:type="textWrapping"/>
      </w:r>
      <w:r>
        <w:t>if(showDebugInfo)</w:t>
      </w:r>
      <w:r>
        <w:br w:type="textWrapping"/>
      </w:r>
      <w:r>
        <w:t>Debug.Log($"[FloatingTextManager] ===== 初始化完成: 总创建={totalCreated} =====");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初始化各类型的对象池</w:t>
      </w:r>
      <w:r>
        <w:br w:type="textWrapping"/>
      </w:r>
      <w:r>
        <w:t>/// &lt;/summary&gt;</w:t>
      </w:r>
      <w:r>
        <w:br w:type="textWrapping"/>
      </w:r>
      <w:r>
        <w:t>private void InitializeTypePools()</w:t>
      </w:r>
      <w:r>
        <w:br w:type="textWrapping"/>
      </w:r>
      <w:r>
        <w:t>{</w:t>
      </w:r>
      <w:r>
        <w:br w:type="textWrapping"/>
      </w:r>
      <w:r>
        <w:t>// 为每种类型创建空队列</w:t>
      </w:r>
      <w:r>
        <w:br w:type="textWrapping"/>
      </w:r>
      <w:r>
        <w:t>foreach (FloatingTextType type in System.Enum.GetValues(typeof(FloatingTextType)))</w:t>
      </w:r>
      <w:r>
        <w:br w:type="textWrapping"/>
      </w:r>
      <w:r>
        <w:t>{</w:t>
      </w:r>
      <w:r>
        <w:br w:type="textWrapping"/>
      </w:r>
      <w:r>
        <w:t>typePools[type] = new Queue&lt;FloatingText&gt;();</w:t>
      </w:r>
      <w:r>
        <w:br w:type="textWrapping"/>
      </w:r>
      <w:r>
        <w:t>}</w:t>
      </w:r>
      <w:r>
        <w:br w:type="textWrapping"/>
      </w:r>
      <w:r>
        <w:t>// 预热主要类型</w:t>
      </w:r>
      <w:r>
        <w:br w:type="textWrapping"/>
      </w:r>
      <w:r>
        <w:t>PrewarmType(FloatingTextType.Normal, config.prewarmCount / 2);</w:t>
      </w:r>
      <w:r>
        <w:br w:type="textWrapping"/>
      </w:r>
      <w:r>
        <w:t>PrewarmType(FloatingTextType.Crit, config.prewarmCount / 4);</w:t>
      </w:r>
      <w:r>
        <w:br w:type="textWrapping"/>
      </w:r>
      <w:r>
        <w:t>PrewarmType(FloatingTextType.BossShield, 5);</w:t>
      </w:r>
      <w:r>
        <w:br w:type="textWrapping"/>
      </w:r>
      <w:r>
        <w:t>PrewarmType(FloatingTextType.BossCore, 5);</w:t>
      </w:r>
      <w:r>
        <w:br w:type="textWrapping"/>
      </w:r>
      <w:r>
        <w:t>// 预热玩家受击飘字类型</w:t>
      </w:r>
      <w:r>
        <w:br w:type="textWrapping"/>
      </w:r>
      <w:r>
        <w:t>PrewarmType(FloatingTextType.PlayerHealthDamage, 3);</w:t>
      </w:r>
      <w:r>
        <w:br w:type="textWrapping"/>
      </w:r>
      <w:r>
        <w:t>PrewarmType(FloatingTextType.PlayerShieldDamage, 3);</w:t>
      </w:r>
      <w:r>
        <w:br w:type="textWrapping"/>
      </w:r>
      <w:r>
        <w:t>PrewarmType(FloatingTextType.PlayerHealthRestore, 2);</w:t>
      </w:r>
      <w:r>
        <w:br w:type="textWrapping"/>
      </w:r>
      <w:r>
        <w:t>PrewarmType(FloatingTextType.PlayerShieldRestore, 2);</w:t>
      </w:r>
      <w:r>
        <w:br w:type="textWrapping"/>
      </w:r>
      <w:r>
        <w:t>}</w:t>
      </w:r>
      <w:r>
        <w:br w:type="textWrapping"/>
      </w:r>
    </w:p>
    <w:p w14:paraId="530786F2">
      <w:r>
        <w:br w:type="page"/>
      </w:r>
    </w:p>
    <w:p w14:paraId="5D77A1E8">
      <w:pPr>
        <w:spacing w:line="280" w:lineRule="exact"/>
      </w:pPr>
      <w:r>
        <w:t>/// &lt;summary&gt;</w:t>
      </w:r>
      <w:r>
        <w:br w:type="textWrapping"/>
      </w:r>
      <w:r>
        <w:t>/// 预热指定类型的对象池</w:t>
      </w:r>
      <w:r>
        <w:br w:type="textWrapping"/>
      </w:r>
      <w:r>
        <w:t>/// &lt;/summary&gt;</w:t>
      </w:r>
      <w:r>
        <w:br w:type="textWrapping"/>
      </w:r>
      <w:r>
        <w:t>private void PrewarmType(FloatingTextType type, int count)</w:t>
      </w:r>
      <w:r>
        <w:br w:type="textWrapping"/>
      </w:r>
      <w:r>
        <w:t>{</w:t>
      </w:r>
      <w:r>
        <w:br w:type="textWrapping"/>
      </w:r>
      <w:r>
        <w:t>GameObject prefab = config.GetPrefab(type);</w:t>
      </w:r>
      <w:r>
        <w:br w:type="textWrapping"/>
      </w:r>
      <w:r>
        <w:t>if (prefab == null)</w:t>
      </w:r>
      <w:r>
        <w:br w:type="textWrapping"/>
      </w:r>
      <w:r>
        <w:t>{</w:t>
      </w:r>
      <w:r>
        <w:br w:type="textWrapping"/>
      </w:r>
      <w:r>
        <w:t>Debug.LogWarning($"[FloatingTextManager] {type} Prefab 未设置，跳过预热");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for (int i = 0; i &lt; count; i++)</w:t>
      </w:r>
      <w:r>
        <w:br w:type="textWrapping"/>
      </w:r>
      <w:r>
        <w:t>{</w:t>
      </w:r>
      <w:r>
        <w:br w:type="textWrapping"/>
      </w:r>
      <w:r>
        <w:t>FloatingText ft = CreateInstance(type, prefab);</w:t>
      </w:r>
      <w:r>
        <w:br w:type="textWrapping"/>
      </w:r>
      <w:r>
        <w:t>if (ft != null)</w:t>
      </w:r>
      <w:r>
        <w:br w:type="textWrapping"/>
      </w:r>
      <w:r>
        <w:t>{</w:t>
      </w:r>
      <w:r>
        <w:br w:type="textWrapping"/>
      </w:r>
      <w:r>
        <w:t>ft.gameObject.SetActive(false);</w:t>
      </w:r>
      <w:r>
        <w:br w:type="textWrapping"/>
      </w:r>
      <w:r>
        <w:t>typePools[type].Enqueue(ft);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Debug.Log($"[FloatingTextManager] 预热 {type}: {count} 个");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创建飘字实例</w:t>
      </w:r>
      <w:r>
        <w:br w:type="textWrapping"/>
      </w:r>
      <w:r>
        <w:t>/// &lt;/summary&gt;</w:t>
      </w:r>
      <w:r>
        <w:br w:type="textWrapping"/>
      </w:r>
      <w:r>
        <w:t>private FloatingText CreateInstance(FloatingTextType type, GameObject prefab)</w:t>
      </w:r>
      <w:r>
        <w:br w:type="textWrapping"/>
      </w:r>
      <w:r>
        <w:t>{</w:t>
      </w:r>
      <w:r>
        <w:br w:type="textWrapping"/>
      </w:r>
      <w:r>
        <w:t>if (prefab == null || poolContainer == null) return null;</w:t>
      </w:r>
      <w:r>
        <w:br w:type="textWrapping"/>
      </w:r>
      <w:r>
        <w:t>GameObject go = Instantiate(prefab, poolContainer);</w:t>
      </w:r>
      <w:r>
        <w:br w:type="textWrapping"/>
      </w:r>
      <w:r>
        <w:t>go.name = $"FloatingText_{type}_{totalCreated:D3}";</w:t>
      </w:r>
      <w:r>
        <w:br w:type="textWrapping"/>
      </w:r>
      <w:r>
        <w:t>FloatingText ft = go.GetComponent&lt;FloatingText&gt;();</w:t>
      </w:r>
      <w:r>
        <w:br w:type="textWrapping"/>
      </w:r>
      <w:r>
        <w:t>if (ft == null)</w:t>
      </w:r>
      <w:r>
        <w:br w:type="textWrapping"/>
      </w:r>
      <w:r>
        <w:t>{</w:t>
      </w:r>
      <w:r>
        <w:br w:type="textWrapping"/>
      </w:r>
      <w:r>
        <w:t>ft = go.AddComponent&lt;FloatingText&gt;();</w:t>
      </w:r>
      <w:r>
        <w:br w:type="textWrapping"/>
      </w:r>
      <w:r>
        <w:t>}</w:t>
      </w:r>
      <w:r>
        <w:br w:type="textWrapping"/>
      </w:r>
      <w:r>
        <w:t>totalCreated++;</w:t>
      </w:r>
      <w:r>
        <w:br w:type="textWrapping"/>
      </w:r>
      <w:r>
        <w:t>return ft;</w:t>
      </w:r>
      <w:r>
        <w:br w:type="textWrapping"/>
      </w:r>
      <w:r>
        <w:t>}</w:t>
      </w:r>
      <w:r>
        <w:br w:type="textWrapping"/>
      </w:r>
      <w:r>
        <w:t>protected override void OnSingletonDestroy()</w:t>
      </w:r>
      <w:r>
        <w:br w:type="textWrapping"/>
      </w:r>
      <w:r>
        <w:t>{</w:t>
      </w:r>
      <w:r>
        <w:br w:type="textWrapping"/>
      </w:r>
      <w:r>
        <w:t>ClearAll();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公共接口 - 伤害显示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/// &lt;summary&gt;</w:t>
      </w:r>
      <w:r>
        <w:br w:type="textWrapping"/>
      </w:r>
      <w:r>
        <w:t>/// 显示普通伤害飘字（支持暴击）</w:t>
      </w:r>
      <w:r>
        <w:br w:type="textWrapping"/>
      </w:r>
    </w:p>
    <w:p w14:paraId="6D83377B">
      <w:r>
        <w:br w:type="page"/>
      </w:r>
    </w:p>
    <w:p w14:paraId="413BAD8A">
      <w:pPr>
        <w:spacing w:line="280" w:lineRule="exact"/>
      </w:pPr>
      <w:r>
        <w:t>/// &lt;/summary&gt;</w:t>
      </w:r>
      <w:r>
        <w:br w:type="textWrapping"/>
      </w:r>
      <w:r>
        <w:t>public void ShowDamage(Vector3 worldPosition, float damage, bool isCrit = false)</w:t>
      </w:r>
      <w:r>
        <w:br w:type="textWrapping"/>
      </w:r>
      <w:r>
        <w:t>{</w:t>
      </w:r>
      <w:r>
        <w:br w:type="textWrapping"/>
      </w:r>
      <w:r>
        <w:t>FloatingTextType type = isCrit ? FloatingTextType.Crit : FloatingTextType.Normal;</w:t>
      </w:r>
      <w:r>
        <w:br w:type="textWrapping"/>
      </w:r>
      <w:r>
        <w:t>string text = Mathf.RoundToInt(damage).ToString();</w:t>
      </w:r>
      <w:r>
        <w:br w:type="textWrapping"/>
      </w:r>
      <w:r>
        <w:t>Show(worldPosition, text, type);</w:t>
      </w:r>
      <w:r>
        <w:br w:type="textWrapping"/>
      </w:r>
      <w:r>
        <w:t>}</w:t>
      </w:r>
      <w:r>
        <w:br w:type="textWrapping"/>
      </w:r>
      <w:r>
        <w:t>// ═══ 【新增】碎冰伤害飘字 ═══</w:t>
      </w:r>
      <w:r>
        <w:br w:type="textWrapping"/>
      </w:r>
      <w:r>
        <w:t>/// &lt;summary&gt;</w:t>
      </w:r>
      <w:r>
        <w:br w:type="textWrapping"/>
      </w:r>
      <w:r>
        <w:t>/// 显示碎冰伤害飘字（支持暴击叠加）</w:t>
      </w:r>
      <w:r>
        <w:br w:type="textWrapping"/>
      </w:r>
      <w:r>
        <w:t>/// &lt;/summary&gt;</w:t>
      </w:r>
      <w:r>
        <w:br w:type="textWrapping"/>
      </w:r>
      <w:r>
        <w:t>/// &lt;param name="worldPosition"&gt;世界坐标&lt;/param&gt;</w:t>
      </w:r>
      <w:r>
        <w:br w:type="textWrapping"/>
      </w:r>
      <w:r>
        <w:t>/// &lt;param name="damage"&gt;伤害值&lt;/param&gt;</w:t>
      </w:r>
      <w:r>
        <w:br w:type="textWrapping"/>
      </w:r>
      <w:r>
        <w:t>/// &lt;param name="isCrit"&gt;是否同时触发暴击&lt;/param&gt;</w:t>
      </w:r>
      <w:r>
        <w:br w:type="textWrapping"/>
      </w:r>
      <w:r>
        <w:t>public void ShowShatterDamage(Vector3 worldPosition, float damage, bool isCrit = false)</w:t>
      </w:r>
      <w:r>
        <w:br w:type="textWrapping"/>
      </w:r>
      <w:r>
        <w:t>{</w:t>
      </w:r>
      <w:r>
        <w:br w:type="textWrapping"/>
      </w:r>
      <w:r>
        <w:t>// 碎冰+暴击 = ShatterCrit，纯碎冰 = Shatter</w:t>
      </w:r>
      <w:r>
        <w:br w:type="textWrapping"/>
      </w:r>
      <w:r>
        <w:t>FloatingTextType type = isCrit ? FloatingTextType.Crit : FloatingTextType.Shatter;</w:t>
      </w:r>
      <w:r>
        <w:br w:type="textWrapping"/>
      </w:r>
      <w:r>
        <w:t>string text = Mathf.RoundToInt(damage).ToString();</w:t>
      </w:r>
      <w:r>
        <w:br w:type="textWrapping"/>
      </w:r>
      <w:r>
        <w:t>Show(worldPosition, text, type);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显示处决飘字</w:t>
      </w:r>
      <w:r>
        <w:br w:type="textWrapping"/>
      </w:r>
      <w:r>
        <w:t>/// &lt;/summary&gt;</w:t>
      </w:r>
      <w:r>
        <w:br w:type="textWrapping"/>
      </w:r>
      <w:r>
        <w:t>/// &lt;param name="worldPosition"&gt;世界坐标&lt;/param&gt;</w:t>
      </w:r>
      <w:r>
        <w:br w:type="textWrapping"/>
      </w:r>
      <w:r>
        <w:t>public void ShowExecution(Vector3 worldPosition)</w:t>
      </w:r>
      <w:r>
        <w:br w:type="textWrapping"/>
      </w:r>
      <w:r>
        <w:t>{</w:t>
      </w:r>
      <w:r>
        <w:br w:type="textWrapping"/>
      </w:r>
      <w:r>
        <w:t>Show(worldPosition, "EXECUTE!", FloatingTextType.Execution);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 Boss 护甲伤害飘字（银灰色 + 盾牌图标）</w:t>
      </w:r>
      <w:r>
        <w:br w:type="textWrapping"/>
      </w:r>
      <w:r>
        <w:t>/// &lt;/summary&gt;</w:t>
      </w:r>
      <w:r>
        <w:br w:type="textWrapping"/>
      </w:r>
      <w:r>
        <w:t>public void ShowBossShieldDamage(Vector3 worldPosition, float damage)</w:t>
      </w:r>
      <w:r>
        <w:br w:type="textWrapping"/>
      </w:r>
      <w:r>
        <w:t>{</w:t>
      </w:r>
      <w:r>
        <w:br w:type="textWrapping"/>
      </w:r>
      <w:r>
        <w:t>string text = Mathf.RoundToInt(damage).ToString();</w:t>
      </w:r>
      <w:r>
        <w:br w:type="textWrapping"/>
      </w:r>
      <w:r>
        <w:t>Show(worldPosition, text, FloatingTextType.BossShield);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 Boss 核心伤害飘字（红色 + 眼睛图标）</w:t>
      </w:r>
      <w:r>
        <w:br w:type="textWrapping"/>
      </w:r>
      <w:r>
        <w:t>/// &lt;/summary&gt;</w:t>
      </w:r>
      <w:r>
        <w:br w:type="textWrapping"/>
      </w:r>
      <w:r>
        <w:t>/// &lt;param name="isCrit"&gt;是否同时触发暴击（弱点+暴击叠加）&lt;/param&gt;</w:t>
      </w:r>
      <w:r>
        <w:br w:type="textWrapping"/>
      </w:r>
      <w:r>
        <w:t>public void ShowBossCoreDamage(Vector3 worldPosition, float damage, bool isCrit = false)</w:t>
      </w:r>
      <w:r>
        <w:br w:type="textWrapping"/>
      </w:r>
      <w:r>
        <w:t>{</w:t>
      </w:r>
      <w:r>
        <w:br w:type="textWrapping"/>
      </w:r>
      <w:r>
        <w:t>// 如果弱点命中同时触发暴击，使用暴击样式（更大更明显）</w:t>
      </w:r>
      <w:r>
        <w:br w:type="textWrapping"/>
      </w:r>
      <w:r>
        <w:t>FloatingTextType type = isCrit ? FloatingTextType.Crit : FloatingTextType.BossCore;</w:t>
      </w:r>
      <w:r>
        <w:br w:type="textWrapping"/>
      </w:r>
      <w:r>
        <w:t>string text = Mathf.RoundToInt(damage).ToString();</w:t>
      </w:r>
      <w:r>
        <w:br w:type="textWrapping"/>
      </w:r>
      <w:r>
        <w:t>Show(worldPosition, text, type);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显示状态文本</w:t>
      </w:r>
      <w:r>
        <w:br w:type="textWrapping"/>
      </w:r>
    </w:p>
    <w:p w14:paraId="3A7FA55F">
      <w:r>
        <w:br w:type="page"/>
      </w:r>
    </w:p>
    <w:p w14:paraId="622F0C74">
      <w:pPr>
        <w:spacing w:line="280" w:lineRule="exact"/>
      </w:pPr>
      <w:r>
        <w:t>/// &lt;/summary&gt;</w:t>
      </w:r>
      <w:r>
        <w:br w:type="textWrapping"/>
      </w:r>
      <w:r>
        <w:t>public void ShowStatus(Vector3 worldPosition, string statusText)</w:t>
      </w:r>
      <w:r>
        <w:br w:type="textWrapping"/>
      </w:r>
      <w:r>
        <w:t>{</w:t>
      </w:r>
      <w:r>
        <w:br w:type="textWrapping"/>
      </w:r>
      <w:r>
        <w:t>Show(worldPosition, statusText, FloatingTextType.Status);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显示飘字（通用接口）</w:t>
      </w:r>
      <w:r>
        <w:br w:type="textWrapping"/>
      </w:r>
      <w:r>
        <w:t>/// &lt;/summary&gt;</w:t>
      </w:r>
      <w:r>
        <w:br w:type="textWrapping"/>
      </w:r>
      <w:r>
        <w:t>public void Show(Vector3 worldPosition, string text, FloatingTextType type)</w:t>
      </w:r>
      <w:r>
        <w:br w:type="textWrapping"/>
      </w:r>
      <w:r>
        <w:t>{</w:t>
      </w:r>
      <w:r>
        <w:br w:type="textWrapping"/>
      </w:r>
      <w:r>
        <w:t>// 如果尚未初始化，尝试立即初始化</w:t>
      </w:r>
      <w:r>
        <w:br w:type="textWrapping"/>
      </w:r>
      <w:r>
        <w:t>if (!isInitialized)</w:t>
      </w:r>
      <w:r>
        <w:br w:type="textWrapping"/>
      </w:r>
      <w:r>
        <w:t>{</w:t>
      </w:r>
      <w:r>
        <w:br w:type="textWrapping"/>
      </w:r>
      <w:r>
        <w:t>Initialize();</w:t>
      </w:r>
      <w:r>
        <w:br w:type="textWrapping"/>
      </w:r>
      <w:r>
        <w:t>}</w:t>
      </w:r>
      <w:r>
        <w:br w:type="textWrapping"/>
      </w:r>
      <w:r>
        <w:t>if (!isInitialized)</w:t>
      </w:r>
      <w:r>
        <w:br w:type="textWrapping"/>
      </w:r>
      <w:r>
        <w:t>{</w:t>
      </w:r>
      <w:r>
        <w:br w:type="textWrapping"/>
      </w:r>
      <w:r>
        <w:t>Debug.LogWarning("[FloatingTextManager] Show 失败: 初始化未完成");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if (showDebugInfo)</w:t>
      </w:r>
      <w:r>
        <w:br w:type="textWrapping"/>
      </w:r>
      <w:r>
        <w:t>{</w:t>
      </w:r>
      <w:r>
        <w:br w:type="textWrapping"/>
      </w:r>
      <w:r>
        <w:t>Debug.Log($"[FloatingTextManager] Show: '{text}' @ {worldPosition}, Type: {type}");</w:t>
      </w:r>
      <w:r>
        <w:br w:type="textWrapping"/>
      </w:r>
      <w:r>
        <w:t>}</w:t>
      </w:r>
      <w:r>
        <w:br w:type="textWrapping"/>
      </w:r>
      <w:r>
        <w:t>// 获取实例</w:t>
      </w:r>
      <w:r>
        <w:br w:type="textWrapping"/>
      </w:r>
      <w:r>
        <w:t>FloatingText ft = GetInstance(type);</w:t>
      </w:r>
      <w:r>
        <w:br w:type="textWrapping"/>
      </w:r>
      <w:r>
        <w:t>if (ft == null)</w:t>
      </w:r>
      <w:r>
        <w:br w:type="textWrapping"/>
      </w:r>
      <w:r>
        <w:t>{</w:t>
      </w:r>
      <w:r>
        <w:br w:type="textWrapping"/>
      </w:r>
      <w:r>
        <w:t>Debug.LogWarning($"[FloatingTextManager] 无法获取 {type} 类型的飘字实例");</w:t>
      </w:r>
      <w:r>
        <w:br w:type="textWrapping"/>
      </w:r>
      <w:r>
        <w:t>return;</w:t>
      </w:r>
      <w:r>
        <w:br w:type="textWrapping"/>
      </w:r>
      <w:r>
        <w:t>}</w:t>
      </w:r>
      <w:r>
        <w:br w:type="textWrapping"/>
      </w:r>
      <w:r>
        <w:t>// 获取样式</w:t>
      </w:r>
      <w:r>
        <w:br w:type="textWrapping"/>
      </w:r>
      <w:r>
        <w:t>FloatingTextStyle style = config.GetStyle(type);</w:t>
      </w:r>
      <w:r>
        <w:br w:type="textWrapping"/>
      </w:r>
      <w:r>
        <w:t>int priority = config.GetPriority(type);</w:t>
      </w:r>
      <w:r>
        <w:br w:type="textWrapping"/>
      </w:r>
      <w:r>
        <w:t>// 播放</w:t>
      </w:r>
      <w:r>
        <w:br w:type="textWrapping"/>
      </w:r>
      <w:r>
        <w:t>ft.Play(text, worldPosition, type, style, priority, OnFloatingTextComplete);</w:t>
      </w:r>
      <w:r>
        <w:br w:type="textWrapping"/>
      </w:r>
      <w:r>
        <w:t>activeTexts.Add(ft);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回收所有飘字</w:t>
      </w:r>
      <w:r>
        <w:br w:type="textWrapping"/>
      </w:r>
      <w:r>
        <w:t>/// &lt;/summary&gt;</w:t>
      </w:r>
      <w:r>
        <w:br w:type="textWrapping"/>
      </w:r>
      <w:r>
        <w:t>public void ReturnAll()</w:t>
      </w:r>
      <w:r>
        <w:br w:type="textWrapping"/>
      </w:r>
      <w:r>
        <w:t>{</w:t>
      </w:r>
      <w:r>
        <w:br w:type="textWrapping"/>
      </w:r>
      <w:r>
        <w:t>var list = new List&lt;FloatingText&gt;(activeTexts);</w:t>
      </w:r>
      <w:r>
        <w:br w:type="textWrapping"/>
      </w:r>
      <w:r>
        <w:t>foreach (var ft in list)</w:t>
      </w:r>
      <w:r>
        <w:br w:type="textWrapping"/>
      </w:r>
      <w:r>
        <w:t>{</w:t>
      </w:r>
      <w:r>
        <w:br w:type="textWrapping"/>
      </w:r>
      <w:r>
        <w:t>if (ft != null) ft.ForceStop();</w:t>
      </w:r>
      <w:r>
        <w:br w:type="textWrapping"/>
      </w:r>
      <w:r>
        <w:t>}</w:t>
      </w:r>
      <w:r>
        <w:br w:type="textWrapping"/>
      </w:r>
      <w:r>
        <w:t>activeTexts.Clear();</w:t>
      </w:r>
      <w:r>
        <w:br w:type="textWrapping"/>
      </w:r>
      <w:r>
        <w:t>}</w:t>
      </w:r>
      <w:r>
        <w:br w:type="textWrapping"/>
      </w:r>
    </w:p>
    <w:p w14:paraId="3D5450BF">
      <w:r>
        <w:br w:type="page"/>
      </w:r>
    </w:p>
    <w:p w14:paraId="57839AD9">
      <w:pPr>
        <w:spacing w:line="280" w:lineRule="exact"/>
      </w:pPr>
      <w:r>
        <w:t>/// &lt;summary&gt;</w:t>
      </w:r>
      <w:r>
        <w:br w:type="textWrapping"/>
      </w:r>
      <w:r>
        <w:t>/// 清空所有</w:t>
      </w:r>
      <w:r>
        <w:br w:type="textWrapping"/>
      </w:r>
      <w:r>
        <w:t>/// &lt;/summary&gt;</w:t>
      </w:r>
      <w:r>
        <w:br w:type="textWrapping"/>
      </w:r>
      <w:r>
        <w:t>public void ClearAll()</w:t>
      </w:r>
      <w:r>
        <w:br w:type="textWrapping"/>
      </w:r>
      <w:r>
        <w:t>{</w:t>
      </w:r>
      <w:r>
        <w:br w:type="textWrapping"/>
      </w:r>
      <w:r>
        <w:t>ReturnAll();</w:t>
      </w:r>
      <w:r>
        <w:br w:type="textWrapping"/>
      </w:r>
      <w:r>
        <w:t>foreach (var pool in typePools.Values)</w:t>
      </w:r>
      <w:r>
        <w:br w:type="textWrapping"/>
      </w:r>
      <w:r>
        <w:t>{</w:t>
      </w:r>
      <w:r>
        <w:br w:type="textWrapping"/>
      </w:r>
      <w:r>
        <w:t>while (pool.Count &gt; 0)</w:t>
      </w:r>
      <w:r>
        <w:br w:type="textWrapping"/>
      </w:r>
      <w:r>
        <w:t>{</w:t>
      </w:r>
      <w:r>
        <w:br w:type="textWrapping"/>
      </w:r>
      <w:r>
        <w:t>var ft = pool.Dequeue();</w:t>
      </w:r>
      <w:r>
        <w:br w:type="textWrapping"/>
      </w:r>
      <w:r>
        <w:t>if (ft != null) Destroy(ft.gameObject);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typePools.Clear();</w:t>
      </w:r>
      <w:r>
        <w:br w:type="textWrapping"/>
      </w:r>
      <w:r>
        <w:t>totalCreated = 0;</w:t>
      </w:r>
      <w:r>
        <w:br w:type="textWrapping"/>
      </w:r>
      <w:r>
        <w:t>isInitialized = false;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显示玩家血量受伤飘字（红色）</w:t>
      </w:r>
      <w:r>
        <w:br w:type="textWrapping"/>
      </w:r>
      <w:r>
        <w:t>/// &lt;/summary&gt;</w:t>
      </w:r>
      <w:r>
        <w:br w:type="textWrapping"/>
      </w:r>
      <w:r>
        <w:t>public void ShowPlayerHealthDamage(Vector3 worldPosition, int damage)</w:t>
      </w:r>
      <w:r>
        <w:br w:type="textWrapping"/>
      </w:r>
      <w:r>
        <w:t>{</w:t>
      </w:r>
      <w:r>
        <w:br w:type="textWrapping"/>
      </w:r>
      <w:r>
        <w:t>// 调整Y坐标：塔在-10，飘字在-8</w:t>
      </w:r>
      <w:r>
        <w:br w:type="textWrapping"/>
      </w:r>
      <w:r>
        <w:t>Vector3 adjustedPos = new Vector3(worldPosition.x, -8f, worldPosition.z);</w:t>
      </w:r>
      <w:r>
        <w:br w:type="textWrapping"/>
      </w:r>
      <w:r>
        <w:t>string text = $"-{damage}";</w:t>
      </w:r>
      <w:r>
        <w:br w:type="textWrapping"/>
      </w:r>
      <w:r>
        <w:t>Show(adjustedPos, text, FloatingTextType.PlayerHealthDamage);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显示玩家护盾受伤飘字（青色）</w:t>
      </w:r>
      <w:r>
        <w:br w:type="textWrapping"/>
      </w:r>
      <w:r>
        <w:t>/// &lt;/summary&gt;</w:t>
      </w:r>
      <w:r>
        <w:br w:type="textWrapping"/>
      </w:r>
      <w:r>
        <w:t>public void ShowPlayerShieldDamage(Vector3 worldPosition, int damage)</w:t>
      </w:r>
      <w:r>
        <w:br w:type="textWrapping"/>
      </w:r>
      <w:r>
        <w:t>{</w:t>
      </w:r>
      <w:r>
        <w:br w:type="textWrapping"/>
      </w:r>
      <w:r>
        <w:t>// 调整Y坐标：塔在-10，飘字在-8</w:t>
      </w:r>
      <w:r>
        <w:br w:type="textWrapping"/>
      </w:r>
      <w:r>
        <w:t>Vector3 adjustedPos = new Vector3(worldPosition.x, -8f, worldPosition.z);</w:t>
      </w:r>
      <w:r>
        <w:br w:type="textWrapping"/>
      </w:r>
      <w:r>
        <w:t>string text = $"-{damage}";</w:t>
      </w:r>
      <w:r>
        <w:br w:type="textWrapping"/>
      </w:r>
      <w:r>
        <w:t>Show(adjustedPos, text, FloatingTextType.PlayerShieldDamage);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显示玩家血量恢复飘字（绿色）</w:t>
      </w:r>
      <w:r>
        <w:br w:type="textWrapping"/>
      </w:r>
      <w:r>
        <w:t>/// &lt;/summary&gt;</w:t>
      </w:r>
      <w:r>
        <w:br w:type="textWrapping"/>
      </w:r>
      <w:r>
        <w:t>public void ShowPlayerHealthRestore(Vector3 worldPosition, int amount)</w:t>
      </w:r>
      <w:r>
        <w:br w:type="textWrapping"/>
      </w:r>
      <w:r>
        <w:t>{</w:t>
      </w:r>
      <w:r>
        <w:br w:type="textWrapping"/>
      </w:r>
      <w:r>
        <w:t>Vector3 adjustedPos = new Vector3(worldPosition.x, -8f, worldPosition.z);</w:t>
      </w:r>
      <w:r>
        <w:br w:type="textWrapping"/>
      </w:r>
      <w:r>
        <w:t>string text = $"+{amount}";</w:t>
      </w:r>
      <w:r>
        <w:br w:type="textWrapping"/>
      </w:r>
      <w:r>
        <w:t>Show(adjustedPos, text, FloatingTextType.PlayerHealthRestore);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显示玩家护盾恢复飘字（青色+）</w:t>
      </w:r>
      <w:r>
        <w:br w:type="textWrapping"/>
      </w:r>
      <w:r>
        <w:t>/// &lt;/summary&gt;</w:t>
      </w:r>
      <w:r>
        <w:br w:type="textWrapping"/>
      </w:r>
    </w:p>
    <w:p w14:paraId="7E9B9C1C">
      <w:r>
        <w:br w:type="page"/>
      </w:r>
    </w:p>
    <w:p w14:paraId="455F1A89">
      <w:pPr>
        <w:spacing w:line="280" w:lineRule="exact"/>
      </w:pPr>
      <w:r>
        <w:t>public void ShowPlayerShieldRestore(Vector3 worldPosition, int amount)</w:t>
      </w:r>
      <w:r>
        <w:br w:type="textWrapping"/>
      </w:r>
      <w:r>
        <w:t>{</w:t>
      </w:r>
      <w:r>
        <w:br w:type="textWrapping"/>
      </w:r>
      <w:r>
        <w:t>Vector3 adjustedPos = new Vector3(worldPosition.x, -8f, worldPosition.z);</w:t>
      </w:r>
      <w:r>
        <w:br w:type="textWrapping"/>
      </w:r>
      <w:r>
        <w:t>string text = $"+{amount}";</w:t>
      </w:r>
      <w:r>
        <w:br w:type="textWrapping"/>
      </w:r>
      <w:r>
        <w:t>Show(adjustedPos, text, FloatingTextType.PlayerShieldRestore);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私有方法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private FloatingText GetInstance(FloatingTextType requestType)</w:t>
      </w:r>
      <w:r>
        <w:br w:type="textWrapping"/>
      </w:r>
      <w:r>
        <w:t>{</w:t>
      </w:r>
      <w:r>
        <w:br w:type="textWrapping"/>
      </w:r>
      <w:r>
        <w:t>// 确保类型池存在</w:t>
      </w:r>
      <w:r>
        <w:br w:type="textWrapping"/>
      </w:r>
      <w:r>
        <w:t>if (!typePools.ContainsKey(requestType))</w:t>
      </w:r>
      <w:r>
        <w:br w:type="textWrapping"/>
      </w:r>
      <w:r>
        <w:t>{</w:t>
      </w:r>
      <w:r>
        <w:br w:type="textWrapping"/>
      </w:r>
      <w:r>
        <w:t>typePools[requestType] = new Queue&lt;FloatingText&gt;();</w:t>
      </w:r>
      <w:r>
        <w:br w:type="textWrapping"/>
      </w:r>
      <w:r>
        <w:t>}</w:t>
      </w:r>
      <w:r>
        <w:br w:type="textWrapping"/>
      </w:r>
      <w:r>
        <w:t>var pool = typePools[requestType];</w:t>
      </w:r>
      <w:r>
        <w:br w:type="textWrapping"/>
      </w:r>
      <w:r>
        <w:t>// 1. 从对应类型池中取</w:t>
      </w:r>
      <w:r>
        <w:br w:type="textWrapping"/>
      </w:r>
      <w:r>
        <w:t>if (pool.Count &gt; 0)</w:t>
      </w:r>
      <w:r>
        <w:br w:type="textWrapping"/>
      </w:r>
      <w:r>
        <w:t>{</w:t>
      </w:r>
      <w:r>
        <w:br w:type="textWrapping"/>
      </w:r>
      <w:r>
        <w:t>return pool.Dequeue();</w:t>
      </w:r>
      <w:r>
        <w:br w:type="textWrapping"/>
      </w:r>
      <w:r>
        <w:t>}</w:t>
      </w:r>
      <w:r>
        <w:br w:type="textWrapping"/>
      </w:r>
      <w:r>
        <w:t>// 2. 动态创建</w:t>
      </w:r>
      <w:r>
        <w:br w:type="textWrapping"/>
      </w:r>
      <w:r>
        <w:t>if (totalCreated &lt; config.maxPoolSize &amp;&amp; poolContainer != null)</w:t>
      </w:r>
      <w:r>
        <w:br w:type="textWrapping"/>
      </w:r>
      <w:r>
        <w:t>{</w:t>
      </w:r>
      <w:r>
        <w:br w:type="textWrapping"/>
      </w:r>
      <w:r>
        <w:t>GameObject prefab = config.GetPrefab(requestType);</w:t>
      </w:r>
      <w:r>
        <w:br w:type="textWrapping"/>
      </w:r>
      <w:r>
        <w:t>if (prefab != null)</w:t>
      </w:r>
      <w:r>
        <w:br w:type="textWrapping"/>
      </w:r>
      <w:r>
        <w:t>{</w:t>
      </w:r>
      <w:r>
        <w:br w:type="textWrapping"/>
      </w:r>
      <w:r>
        <w:t>return CreateInstance(requestType, prefab);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3. 优先级回收</w:t>
      </w:r>
      <w:r>
        <w:br w:type="textWrapping"/>
      </w:r>
      <w:r>
        <w:t>return TryRecycleLowPriority(requestType);</w:t>
      </w:r>
      <w:r>
        <w:br w:type="textWrapping"/>
      </w:r>
      <w:r>
        <w:t>}</w:t>
      </w:r>
      <w:r>
        <w:br w:type="textWrapping"/>
      </w:r>
      <w:r>
        <w:t>private FloatingText TryRecycleLowPriority(FloatingTextType requestType)</w:t>
      </w:r>
      <w:r>
        <w:br w:type="textWrapping"/>
      </w:r>
      <w:r>
        <w:t>{</w:t>
      </w:r>
      <w:r>
        <w:br w:type="textWrapping"/>
      </w:r>
      <w:r>
        <w:t>int requestPriority = config.GetPriority(requestType);</w:t>
      </w:r>
      <w:r>
        <w:br w:type="textWrapping"/>
      </w:r>
      <w:r>
        <w:t>FloatingText candidate = null;</w:t>
      </w:r>
      <w:r>
        <w:br w:type="textWrapping"/>
      </w:r>
      <w:r>
        <w:t>float minScore = float.MaxValue;</w:t>
      </w:r>
      <w:r>
        <w:br w:type="textWrapping"/>
      </w:r>
      <w:r>
        <w:t>foreach (var ft in activeTexts)</w:t>
      </w:r>
      <w:r>
        <w:br w:type="textWrapping"/>
      </w:r>
      <w:r>
        <w:t>{</w:t>
      </w:r>
      <w:r>
        <w:br w:type="textWrapping"/>
      </w:r>
      <w:r>
        <w:t>if (ft == null || !ft.IsPlaying) continue;</w:t>
      </w:r>
      <w:r>
        <w:br w:type="textWrapping"/>
      </w:r>
      <w:r>
        <w:t>if (ft.Priority &gt; requestPriority) continue;</w:t>
      </w:r>
      <w:r>
        <w:br w:type="textWrapping"/>
      </w:r>
      <w:r>
        <w:t>float score = ft.Priority * 100f + ft.RemainingPercent * 100f;</w:t>
      </w:r>
      <w:r>
        <w:br w:type="textWrapping"/>
      </w:r>
      <w:r>
        <w:t>if (score &lt; minScore)</w:t>
      </w:r>
      <w:r>
        <w:br w:type="textWrapping"/>
      </w:r>
      <w:r>
        <w:t>{</w:t>
      </w:r>
      <w:r>
        <w:br w:type="textWrapping"/>
      </w:r>
      <w:r>
        <w:t>minScore = score;</w:t>
      </w:r>
      <w:r>
        <w:br w:type="textWrapping"/>
      </w:r>
      <w:r>
        <w:t>candidate = ft;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</w:p>
    <w:p w14:paraId="17725A2F">
      <w:r>
        <w:br w:type="page"/>
      </w:r>
    </w:p>
    <w:p w14:paraId="0D7957FE">
      <w:pPr>
        <w:spacing w:line="280" w:lineRule="exact"/>
      </w:pPr>
      <w:r>
        <w:t>if (candidate != null)</w:t>
      </w:r>
      <w:r>
        <w:br w:type="textWrapping"/>
      </w:r>
      <w:r>
        <w:t>{</w:t>
      </w:r>
      <w:r>
        <w:br w:type="textWrapping"/>
      </w:r>
      <w:r>
        <w:t>activeTexts.Remove(candidate);</w:t>
      </w:r>
      <w:r>
        <w:br w:type="textWrapping"/>
      </w:r>
      <w:r>
        <w:t>candidate.Reset();</w:t>
      </w:r>
      <w:r>
        <w:br w:type="textWrapping"/>
      </w:r>
      <w:r>
        <w:t>return candidate;</w:t>
      </w:r>
      <w:r>
        <w:br w:type="textWrapping"/>
      </w:r>
      <w:r>
        <w:t>}</w:t>
      </w:r>
      <w:r>
        <w:br w:type="textWrapping"/>
      </w:r>
      <w:r>
        <w:t>return null;</w:t>
      </w:r>
      <w:r>
        <w:br w:type="textWrapping"/>
      </w:r>
      <w:r>
        <w:t>}</w:t>
      </w:r>
      <w:r>
        <w:br w:type="textWrapping"/>
      </w:r>
      <w:r>
        <w:t>private void OnFloatingTextComplete(FloatingText ft)</w:t>
      </w:r>
      <w:r>
        <w:br w:type="textWrapping"/>
      </w:r>
      <w:r>
        <w:t>{</w:t>
      </w:r>
      <w:r>
        <w:br w:type="textWrapping"/>
      </w:r>
      <w:r>
        <w:t>if (ft == null) return;</w:t>
      </w:r>
      <w:r>
        <w:br w:type="textWrapping"/>
      </w:r>
      <w:r>
        <w:t>activeTexts.Remove(ft);</w:t>
      </w:r>
      <w:r>
        <w:br w:type="textWrapping"/>
      </w:r>
      <w:r>
        <w:t>ft.Reset();</w:t>
      </w:r>
      <w:r>
        <w:br w:type="textWrapping"/>
      </w:r>
      <w:r>
        <w:t>// 根据类型放回对应的池</w:t>
      </w:r>
      <w:r>
        <w:br w:type="textWrapping"/>
      </w:r>
      <w:r>
        <w:t>FloatingTextType type = ft.CurrentType;</w:t>
      </w:r>
      <w:r>
        <w:br w:type="textWrapping"/>
      </w:r>
      <w:r>
        <w:t>if (!typePools.ContainsKey(type))</w:t>
      </w:r>
      <w:r>
        <w:br w:type="textWrapping"/>
      </w:r>
      <w:r>
        <w:t>{</w:t>
      </w:r>
      <w:r>
        <w:br w:type="textWrapping"/>
      </w:r>
      <w:r>
        <w:t>typePools[type] = new Queue&lt;FloatingText&gt;();</w:t>
      </w:r>
      <w:r>
        <w:br w:type="textWrapping"/>
      </w:r>
      <w:r>
        <w:t>}</w:t>
      </w:r>
      <w:r>
        <w:br w:type="textWrapping"/>
      </w:r>
      <w:r>
        <w:t>typePools[type].Enqueue(ft);</w:t>
      </w:r>
      <w:r>
        <w:br w:type="textWrapping"/>
      </w:r>
      <w:r>
        <w:t>}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调试 GUI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#if UNITY_EDITOR</w:t>
      </w:r>
      <w:r>
        <w:br w:type="textWrapping"/>
      </w:r>
      <w:r>
        <w:t>private void OnGUI()</w:t>
      </w:r>
      <w:r>
        <w:br w:type="textWrapping"/>
      </w:r>
      <w:r>
        <w:t>{</w:t>
      </w:r>
      <w:r>
        <w:br w:type="textWrapping"/>
      </w:r>
      <w:r>
        <w:t>if (!showDebugInfo || !Application.isPlaying) return;</w:t>
      </w:r>
      <w:r>
        <w:br w:type="textWrapping"/>
      </w:r>
      <w:r>
        <w:t>GUILayout.BeginArea(new Rect(10, 450, 250, 180));</w:t>
      </w:r>
      <w:r>
        <w:br w:type="textWrapping"/>
      </w:r>
      <w:r>
        <w:t>GUILayout.Label("=== FloatingText Debug ===");</w:t>
      </w:r>
      <w:r>
        <w:br w:type="textWrapping"/>
      </w:r>
      <w:r>
        <w:t>GUILayout.Label($"Initialized: {isInitialized}");</w:t>
      </w:r>
      <w:r>
        <w:br w:type="textWrapping"/>
      </w:r>
      <w:r>
        <w:t>GUILayout.Label($"Active: {activeTexts.Count}");</w:t>
      </w:r>
      <w:r>
        <w:br w:type="textWrapping"/>
      </w:r>
      <w:r>
        <w:t>GUILayout.Label($"Total Created: {totalCreated}");</w:t>
      </w:r>
      <w:r>
        <w:br w:type="textWrapping"/>
      </w:r>
      <w:r>
        <w:t>// 显示各类型池的数量</w:t>
      </w:r>
      <w:r>
        <w:br w:type="textWrapping"/>
      </w:r>
      <w:r>
        <w:t>foreach (var kvp in typePools)</w:t>
      </w:r>
      <w:r>
        <w:br w:type="textWrapping"/>
      </w:r>
      <w:r>
        <w:t>{</w:t>
      </w:r>
      <w:r>
        <w:br w:type="textWrapping"/>
      </w:r>
      <w:r>
        <w:t>GUILayout.Label($"  {kvp.Key}: {kvp.Value.Count}");</w:t>
      </w:r>
      <w:r>
        <w:br w:type="textWrapping"/>
      </w:r>
      <w:r>
        <w:t>}</w:t>
      </w:r>
      <w:r>
        <w:br w:type="textWrapping"/>
      </w:r>
      <w:r>
        <w:t>GUILayout.EndArea();</w:t>
      </w:r>
      <w:r>
        <w:br w:type="textWrapping"/>
      </w:r>
      <w:r>
        <w:t>}</w:t>
      </w:r>
      <w:r>
        <w:br w:type="textWrapping"/>
      </w:r>
      <w:r>
        <w:t>#endif</w:t>
      </w:r>
      <w:r>
        <w:br w:type="textWrapping"/>
      </w:r>
      <w:r>
        <w:t>}</w:t>
      </w:r>
      <w:r>
        <w:br w:type="textWrapping"/>
      </w:r>
      <w:r>
        <w:t>}</w:t>
      </w:r>
      <w:r>
        <w:br w:type="textWrapping"/>
      </w:r>
      <w:r>
        <w:t>// ============================================================</w:t>
      </w:r>
      <w:r>
        <w:br w:type="textWrapping"/>
      </w:r>
      <w:r>
        <w:t>// FloatingTextConfig.cs</w:t>
      </w:r>
      <w:r>
        <w:br w:type="textWrapping"/>
      </w:r>
      <w:r>
        <w:t>// 文件位置: Assets/Scripts/UI/FloatingText/FloatingTextConfig.cs</w:t>
      </w:r>
      <w:r>
        <w:br w:type="textWrapping"/>
      </w:r>
      <w:r>
        <w:t>// 用途：飘字视觉配置（ScriptableObject）</w:t>
      </w:r>
      <w:r>
        <w:br w:type="textWrapping"/>
      </w:r>
      <w:r>
        <w:t>// ============================================================</w:t>
      </w:r>
      <w:r>
        <w:br w:type="textWrapping"/>
      </w:r>
      <w:r>
        <w:t>using UnityEngine;</w:t>
      </w:r>
      <w:r>
        <w:br w:type="textWrapping"/>
      </w:r>
      <w:r>
        <w:t>namespace LightVsDecay.UI.FloatingText</w:t>
      </w:r>
      <w:r>
        <w:br w:type="textWrapping"/>
      </w:r>
    </w:p>
    <w:p w14:paraId="6EBA7CD1">
      <w:r>
        <w:br w:type="page"/>
      </w:r>
    </w:p>
    <w:p w14:paraId="622509CB">
      <w:pPr>
        <w:spacing w:line="280" w:lineRule="exact"/>
      </w:pPr>
      <w:r>
        <w:t>{</w:t>
      </w:r>
      <w:r>
        <w:br w:type="textWrapping"/>
      </w:r>
      <w:r>
        <w:t>/// &lt;summary&gt;</w:t>
      </w:r>
      <w:r>
        <w:br w:type="textWrapping"/>
      </w:r>
      <w:r>
        <w:t>/// 单个飘字类型的配置</w:t>
      </w:r>
      <w:r>
        <w:br w:type="textWrapping"/>
      </w:r>
      <w:r>
        <w:t>/// &lt;/summary&gt;</w:t>
      </w:r>
      <w:r>
        <w:br w:type="textWrapping"/>
      </w:r>
      <w:r>
        <w:t>[System.Serializable]</w:t>
      </w:r>
      <w:r>
        <w:br w:type="textWrapping"/>
      </w:r>
      <w:r>
        <w:t>public class FloatingTextStyle</w:t>
      </w:r>
      <w:r>
        <w:br w:type="textWrapping"/>
      </w:r>
      <w:r>
        <w:t>{</w:t>
      </w:r>
      <w:r>
        <w:br w:type="textWrapping"/>
      </w:r>
      <w:r>
        <w:t>[Header("颜色")]</w:t>
      </w:r>
      <w:r>
        <w:br w:type="textWrapping"/>
      </w:r>
      <w:r>
        <w:t>[Tooltip("文字颜色")]</w:t>
      </w:r>
      <w:r>
        <w:br w:type="textWrapping"/>
      </w:r>
      <w:r>
        <w:t>public Color textColor = Color.white;</w:t>
      </w:r>
      <w:r>
        <w:br w:type="textWrapping"/>
      </w:r>
      <w:r>
        <w:t>[Tooltip("描边颜色")]</w:t>
      </w:r>
      <w:r>
        <w:br w:type="textWrapping"/>
      </w:r>
      <w:r>
        <w:t>public Color outlineColor = Color.black;</w:t>
      </w:r>
      <w:r>
        <w:br w:type="textWrapping"/>
      </w:r>
      <w:r>
        <w:t>[Header("字体")]</w:t>
      </w:r>
      <w:r>
        <w:br w:type="textWrapping"/>
      </w:r>
      <w:r>
        <w:t>[Tooltip("字体大小")]</w:t>
      </w:r>
      <w:r>
        <w:br w:type="textWrapping"/>
      </w:r>
      <w:r>
        <w:t>[Range(16f, 72f)]</w:t>
      </w:r>
      <w:r>
        <w:br w:type="textWrapping"/>
      </w:r>
      <w:r>
        <w:t>public float fontSize = 32f;</w:t>
      </w:r>
      <w:r>
        <w:br w:type="textWrapping"/>
      </w:r>
      <w:r>
        <w:t>[Tooltip("是否加粗")]</w:t>
      </w:r>
      <w:r>
        <w:br w:type="textWrapping"/>
      </w:r>
      <w:r>
        <w:t>public bool isBold = false;</w:t>
      </w:r>
      <w:r>
        <w:br w:type="textWrapping"/>
      </w:r>
      <w:r>
        <w:t>[Tooltip("描边宽度")]</w:t>
      </w:r>
      <w:r>
        <w:br w:type="textWrapping"/>
      </w:r>
      <w:r>
        <w:t>[Range(0f, 0.5f)]</w:t>
      </w:r>
      <w:r>
        <w:br w:type="textWrapping"/>
      </w:r>
      <w:r>
        <w:t>public float outlineWidth = 0.2f;</w:t>
      </w:r>
      <w:r>
        <w:br w:type="textWrapping"/>
      </w:r>
      <w:r>
        <w:t>[Header("动画")]</w:t>
      </w:r>
      <w:r>
        <w:br w:type="textWrapping"/>
      </w:r>
      <w:r>
        <w:t>[Tooltip("持续时间")]</w:t>
      </w:r>
      <w:r>
        <w:br w:type="textWrapping"/>
      </w:r>
      <w:r>
        <w:t>[Range(0.3f, 2f)]</w:t>
      </w:r>
      <w:r>
        <w:br w:type="textWrapping"/>
      </w:r>
      <w:r>
        <w:t>public float duration = 0.6f;</w:t>
      </w:r>
      <w:r>
        <w:br w:type="textWrapping"/>
      </w:r>
      <w:r>
        <w:t>[Tooltip("初始向上速度")]</w:t>
      </w:r>
      <w:r>
        <w:br w:type="textWrapping"/>
      </w:r>
      <w:r>
        <w:t>[Range(0f, 300f)]</w:t>
      </w:r>
      <w:r>
        <w:br w:type="textWrapping"/>
      </w:r>
      <w:r>
        <w:t>public float initialUpSpeed = 150f;</w:t>
      </w:r>
      <w:r>
        <w:br w:type="textWrapping"/>
      </w:r>
      <w:r>
        <w:t>[Tooltip("水平随机范围")]</w:t>
      </w:r>
      <w:r>
        <w:br w:type="textWrapping"/>
      </w:r>
      <w:r>
        <w:t>[Range(0f, 200f)]</w:t>
      </w:r>
      <w:r>
        <w:br w:type="textWrapping"/>
      </w:r>
      <w:r>
        <w:t>public float horizontalRandomRange = 80f;</w:t>
      </w:r>
      <w:r>
        <w:br w:type="textWrapping"/>
      </w:r>
      <w:r>
        <w:t>[Tooltip("重力（下落加速度）")]</w:t>
      </w:r>
      <w:r>
        <w:br w:type="textWrapping"/>
      </w:r>
      <w:r>
        <w:t>[Range(0f, 500f)]</w:t>
      </w:r>
      <w:r>
        <w:br w:type="textWrapping"/>
      </w:r>
      <w:r>
        <w:t>public float gravity = 0f;</w:t>
      </w:r>
      <w:r>
        <w:br w:type="textWrapping"/>
      </w:r>
      <w:r>
        <w:t>[Tooltip("淡出开始时间（占总时长百分比）")]</w:t>
      </w:r>
      <w:r>
        <w:br w:type="textWrapping"/>
      </w:r>
      <w:r>
        <w:t>[Range(0.3f, 0.9f)]</w:t>
      </w:r>
      <w:r>
        <w:br w:type="textWrapping"/>
      </w:r>
      <w:r>
        <w:t>public float fadeStartPercent = 0.5f;</w:t>
      </w:r>
      <w:r>
        <w:br w:type="textWrapping"/>
      </w:r>
      <w:r>
        <w:t>[Header("缩放动画")]</w:t>
      </w:r>
      <w:r>
        <w:br w:type="textWrapping"/>
      </w:r>
      <w:r>
        <w:t>[Tooltip("是否启用缩放动画")]</w:t>
      </w:r>
      <w:r>
        <w:br w:type="textWrapping"/>
      </w:r>
      <w:r>
        <w:t>public bool useScaleAnimation = false;</w:t>
      </w:r>
      <w:r>
        <w:br w:type="textWrapping"/>
      </w:r>
      <w:r>
        <w:t>[Tooltip("初始缩放")]</w:t>
      </w:r>
      <w:r>
        <w:br w:type="textWrapping"/>
      </w:r>
      <w:r>
        <w:t>[Range(0.5f, 2f)]</w:t>
      </w:r>
      <w:r>
        <w:br w:type="textWrapping"/>
      </w:r>
      <w:r>
        <w:t>public float initialScale = 1f;</w:t>
      </w:r>
      <w:r>
        <w:br w:type="textWrapping"/>
      </w:r>
      <w:r>
        <w:t>[Tooltip("峰值缩放")]</w:t>
      </w:r>
      <w:r>
        <w:br w:type="textWrapping"/>
      </w:r>
      <w:r>
        <w:t>[Range(1f, 3f)]</w:t>
      </w:r>
      <w:r>
        <w:br w:type="textWrapping"/>
      </w:r>
      <w:r>
        <w:t>public float peakScale = 1.5f;</w:t>
      </w:r>
      <w:r>
        <w:br w:type="textWrapping"/>
      </w:r>
      <w:r>
        <w:t>[Tooltip("缩放峰值时间（占总时长百分比）")]</w:t>
      </w:r>
      <w:r>
        <w:br w:type="textWrapping"/>
      </w:r>
      <w:r>
        <w:t>[Range(0.1f, 0.5f)]</w:t>
      </w:r>
      <w:r>
        <w:br w:type="textWrapping"/>
      </w:r>
      <w:r>
        <w:t>public float scalePeakPercent = 0.2f;</w:t>
      </w:r>
      <w:r>
        <w:br w:type="textWrapping"/>
      </w:r>
      <w:r>
        <w:t>[Header("整体缩放倍率")]</w:t>
      </w:r>
      <w:r>
        <w:br w:type="textWrapping"/>
      </w:r>
    </w:p>
    <w:p w14:paraId="7355705F">
      <w:r>
        <w:br w:type="page"/>
      </w:r>
    </w:p>
    <w:p w14:paraId="7203A77D">
      <w:pPr>
        <w:spacing w:line="280" w:lineRule="exact"/>
      </w:pPr>
      <w:r>
        <w:t>[Tooltip("整体大小倍率（影响字体和图标）")]</w:t>
      </w:r>
      <w:r>
        <w:br w:type="textWrapping"/>
      </w:r>
      <w:r>
        <w:t>[Range(0.5f, 2f)]</w:t>
      </w:r>
      <w:r>
        <w:br w:type="textWrapping"/>
      </w:r>
      <w:r>
        <w:t>public float sizeMultiplier = 1f;</w:t>
      </w:r>
      <w:r>
        <w:br w:type="textWrapping"/>
      </w:r>
      <w:r>
        <w:t>}</w:t>
      </w:r>
      <w:r>
        <w:br w:type="textWrapping"/>
      </w:r>
      <w:r>
        <w:t>/// &lt;summary&gt;</w:t>
      </w:r>
      <w:r>
        <w:br w:type="textWrapping"/>
      </w:r>
      <w:r>
        <w:t>/// 飘字系统配置（ScriptableObject）</w:t>
      </w:r>
      <w:r>
        <w:br w:type="textWrapping"/>
      </w:r>
      <w:r>
        <w:t>/// &lt;/summary&gt;</w:t>
      </w:r>
      <w:r>
        <w:br w:type="textWrapping"/>
      </w:r>
      <w:r>
        <w:t>[CreateAssetMenu(fileName = "FloatingTextConfig", menuName = "LightVsDecay/FloatingTextConfig")]</w:t>
      </w:r>
      <w:r>
        <w:br w:type="textWrapping"/>
      </w:r>
      <w:r>
        <w:t>public class FloatingTextConfig : ScriptableObject</w:t>
      </w:r>
      <w:r>
        <w:br w:type="textWrapping"/>
      </w:r>
      <w:r>
        <w:t>{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对象池设置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[Header("对象池设置")]</w:t>
      </w:r>
      <w:r>
        <w:br w:type="textWrapping"/>
      </w:r>
      <w:r>
        <w:t>[Tooltip("预热数量")]</w:t>
      </w:r>
      <w:r>
        <w:br w:type="textWrapping"/>
      </w:r>
      <w:r>
        <w:t>[Range(10, 50)]</w:t>
      </w:r>
      <w:r>
        <w:br w:type="textWrapping"/>
      </w:r>
      <w:r>
        <w:t>public int prewarmCount = 20;</w:t>
      </w:r>
      <w:r>
        <w:br w:type="textWrapping"/>
      </w:r>
      <w:r>
        <w:t>[Tooltip("最大数量上限")]</w:t>
      </w:r>
      <w:r>
        <w:br w:type="textWrapping"/>
      </w:r>
      <w:r>
        <w:t>[Range(20, 100)]</w:t>
      </w:r>
      <w:r>
        <w:br w:type="textWrapping"/>
      </w:r>
      <w:r>
        <w:t>public int maxPoolSize = 40;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Prefab 引用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[Header("Prefab 引用")]</w:t>
      </w:r>
      <w:r>
        <w:br w:type="textWrapping"/>
      </w:r>
      <w:r>
        <w:t>[Tooltip("普通伤害 Prefab")]</w:t>
      </w:r>
      <w:r>
        <w:br w:type="textWrapping"/>
      </w:r>
      <w:r>
        <w:t>public GameObject normalPrefab;</w:t>
      </w:r>
      <w:r>
        <w:br w:type="textWrapping"/>
      </w:r>
      <w:r>
        <w:t>[Tooltip("暴击伤害 Prefab")]</w:t>
      </w:r>
      <w:r>
        <w:br w:type="textWrapping"/>
      </w:r>
      <w:r>
        <w:t>public GameObject critPrefab;</w:t>
      </w:r>
      <w:r>
        <w:br w:type="textWrapping"/>
      </w:r>
      <w:r>
        <w:t>[Tooltip("Boss护甲伤害 Prefab")]</w:t>
      </w:r>
      <w:r>
        <w:br w:type="textWrapping"/>
      </w:r>
      <w:r>
        <w:t>public GameObject bossShieldPrefab;</w:t>
      </w:r>
      <w:r>
        <w:br w:type="textWrapping"/>
      </w:r>
      <w:r>
        <w:t>[Tooltip("Boss核心伤害 Prefab")]</w:t>
      </w:r>
      <w:r>
        <w:br w:type="textWrapping"/>
      </w:r>
      <w:r>
        <w:t>public GameObject bossCorePrefab;</w:t>
      </w:r>
      <w:r>
        <w:br w:type="textWrapping"/>
      </w:r>
      <w:r>
        <w:t>[Tooltip("状态文本 Prefab（可选，不设置则使用 Normal）")]</w:t>
      </w:r>
      <w:r>
        <w:br w:type="textWrapping"/>
      </w:r>
      <w:r>
        <w:t>public GameObject statusPrefab;</w:t>
      </w:r>
      <w:r>
        <w:br w:type="textWrapping"/>
      </w:r>
      <w:r>
        <w:t>[Header("玩家受击飘字 Prefab")]</w:t>
      </w:r>
      <w:r>
        <w:br w:type="textWrapping"/>
      </w:r>
      <w:r>
        <w:t>[Tooltip("玩家血量受伤 Prefab（可选，不设置则使用 Normal）")]</w:t>
      </w:r>
      <w:r>
        <w:br w:type="textWrapping"/>
      </w:r>
      <w:r>
        <w:t>public GameObject playerHealthDamagePrefab;</w:t>
      </w:r>
      <w:r>
        <w:br w:type="textWrapping"/>
      </w:r>
      <w:r>
        <w:t>[Tooltip("玩家护盾受伤 Prefab（可选，不设置则使用 Normal）")]</w:t>
      </w:r>
      <w:r>
        <w:br w:type="textWrapping"/>
      </w:r>
      <w:r>
        <w:t>public GameObject playerShieldDamagePrefab;</w:t>
      </w:r>
      <w:r>
        <w:br w:type="textWrapping"/>
      </w:r>
      <w:r>
        <w:t>[Tooltip("玩家恢复飘字 Prefab（可选，不设置则使用 Normal）")]</w:t>
      </w:r>
      <w:r>
        <w:br w:type="textWrapping"/>
      </w:r>
      <w:r>
        <w:t>public GameObject playerRestorePrefab;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优先级设置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[Header("优先级设置")]</w:t>
      </w:r>
      <w:r>
        <w:br w:type="textWrapping"/>
      </w:r>
      <w:r>
        <w:t>[Tooltip("普通伤害优先级（越低越容易被回收）")]</w:t>
      </w:r>
      <w:r>
        <w:br w:type="textWrapping"/>
      </w:r>
      <w:r>
        <w:t>public int normalPriority = 0;</w:t>
      </w:r>
      <w:r>
        <w:br w:type="textWrapping"/>
      </w:r>
      <w:r>
        <w:t>[Tooltip("暴击伤害优先级")]</w:t>
      </w:r>
      <w:r>
        <w:br w:type="textWrapping"/>
      </w:r>
      <w:r>
        <w:t>public int critPriority = 3;</w:t>
      </w:r>
      <w:r>
        <w:br w:type="textWrapping"/>
      </w:r>
      <w:r>
        <w:t>[Tooltip("状态文本优先级")]</w:t>
      </w:r>
      <w:r>
        <w:br w:type="textWrapping"/>
      </w:r>
    </w:p>
    <w:p w14:paraId="74A51ADA">
      <w:r>
        <w:br w:type="page"/>
      </w:r>
    </w:p>
    <w:p w14:paraId="29A55211">
      <w:pPr>
        <w:spacing w:line="280" w:lineRule="exact"/>
      </w:pPr>
      <w:r>
        <w:t>public int statusPriority = 1;</w:t>
      </w:r>
      <w:r>
        <w:br w:type="textWrapping"/>
      </w:r>
      <w:r>
        <w:t>[Tooltip("Boss护甲伤害优先级")]</w:t>
      </w:r>
      <w:r>
        <w:br w:type="textWrapping"/>
      </w:r>
      <w:r>
        <w:t>public int bossShieldPriority = 1;</w:t>
      </w:r>
      <w:r>
        <w:br w:type="textWrapping"/>
      </w:r>
      <w:r>
        <w:t>[Tooltip("Boss核心伤害优先级")]</w:t>
      </w:r>
      <w:r>
        <w:br w:type="textWrapping"/>
      </w:r>
      <w:r>
        <w:t>public int bossCorePriority = 2;</w:t>
      </w:r>
      <w:r>
        <w:br w:type="textWrapping"/>
      </w:r>
      <w:r>
        <w:t>[Header("玩家受击飘字优先级")]</w:t>
      </w:r>
      <w:r>
        <w:br w:type="textWrapping"/>
      </w:r>
      <w:r>
        <w:t>[Tooltip("玩家血量受伤优先级")]</w:t>
      </w:r>
      <w:r>
        <w:br w:type="textWrapping"/>
      </w:r>
      <w:r>
        <w:t>public int playerHealthDamagePriority = 4;  // 高优先级</w:t>
      </w:r>
      <w:r>
        <w:br w:type="textWrapping"/>
      </w:r>
      <w:r>
        <w:t>[Tooltip("玩家护盾受伤优先级")]</w:t>
      </w:r>
      <w:r>
        <w:br w:type="textWrapping"/>
      </w:r>
      <w:r>
        <w:t>public int playerShieldDamagePriority = 3;</w:t>
      </w:r>
      <w:r>
        <w:br w:type="textWrapping"/>
      </w:r>
      <w:r>
        <w:t>[Tooltip("玩家恢复优先级")]</w:t>
      </w:r>
      <w:r>
        <w:br w:type="textWrapping"/>
      </w:r>
      <w:r>
        <w:t>public int playerRestorePriority = 2;</w:t>
      </w:r>
      <w:r>
        <w:br w:type="textWrapping"/>
      </w:r>
      <w:r>
        <w:t>[Header("碎冰优先级")]</w:t>
      </w:r>
      <w:r>
        <w:br w:type="textWrapping"/>
      </w:r>
      <w:r>
        <w:t>[Range(0, 100)]</w:t>
      </w:r>
      <w:r>
        <w:br w:type="textWrapping"/>
      </w:r>
      <w:r>
        <w:t>public int shatterPriority = 55;</w:t>
      </w:r>
      <w:r>
        <w:br w:type="textWrapping"/>
      </w:r>
      <w:r>
        <w:t>[Range(0, 100)]</w:t>
      </w:r>
      <w:r>
        <w:br w:type="textWrapping"/>
      </w:r>
      <w:r>
        <w:t>public int shatterCritPriority = 85;</w:t>
      </w:r>
      <w:r>
        <w:br w:type="textWrapping"/>
      </w:r>
      <w:r>
        <w:t>[Range(0, 100)]</w:t>
      </w:r>
      <w:r>
        <w:br w:type="textWrapping"/>
      </w:r>
      <w:r>
        <w:t>public int executionPriority = 90;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// 样式配置</w:t>
      </w:r>
      <w:r>
        <w:br w:type="textWrapping"/>
      </w:r>
      <w:r>
        <w:t>// ━━━━━━━━━━━━━━━━━━━━━━━━━━━━━━━━━━━━━━━━━━━━━━━━━━━━</w:t>
      </w:r>
      <w:r>
        <w:br w:type="textWrapping"/>
      </w:r>
      <w:r>
        <w:t>[Header("普通伤害样式")]</w:t>
      </w:r>
      <w:r>
        <w:br w:type="textWrapping"/>
      </w:r>
      <w:r>
        <w:t>public FloatingTextStyle normalStyle = new FloatingTextStyle</w:t>
      </w:r>
      <w:r>
        <w:br w:type="textWrapping"/>
      </w:r>
      <w:r>
        <w:t>{</w:t>
      </w:r>
      <w:r>
        <w:br w:type="textWrapping"/>
      </w:r>
      <w:r>
        <w:t>textColor = Color.white,</w:t>
      </w:r>
      <w:r>
        <w:br w:type="textWrapping"/>
      </w:r>
      <w:r>
        <w:t>outlineColor = new Color(0.2f, 0.2f, 0.2f, 1f),</w:t>
      </w:r>
      <w:r>
        <w:br w:type="textWrapping"/>
      </w:r>
      <w:r>
        <w:t>fontSize = 32f,</w:t>
      </w:r>
      <w:r>
        <w:br w:type="textWrapping"/>
      </w:r>
      <w:r>
        <w:t>isBold = false,</w:t>
      </w:r>
      <w:r>
        <w:br w:type="textWrapping"/>
      </w:r>
      <w:r>
        <w:t>outlineWidth = 0.15f,</w:t>
      </w:r>
      <w:r>
        <w:br w:type="textWrapping"/>
      </w:r>
      <w:r>
        <w:t>duration = 0.6f,</w:t>
      </w:r>
      <w:r>
        <w:br w:type="textWrapping"/>
      </w:r>
      <w:r>
        <w:t>initialUpSpeed = 120f,</w:t>
      </w:r>
      <w:r>
        <w:br w:type="textWrapping"/>
      </w:r>
      <w:r>
        <w:t>horizontalRandomRange = 60f,</w:t>
      </w:r>
      <w:r>
        <w:br w:type="textWrapping"/>
      </w:r>
      <w:r>
        <w:t>gravity = 100f,</w:t>
      </w:r>
      <w:r>
        <w:br w:type="textWrapping"/>
      </w:r>
      <w:r>
        <w:t>fadeStartPercent = 0.5f,</w:t>
      </w:r>
      <w:r>
        <w:br w:type="textWrapping"/>
      </w:r>
      <w:r>
        <w:t>useScaleAnimation = false,</w:t>
      </w:r>
      <w:r>
        <w:br w:type="textWrapping"/>
      </w:r>
      <w:r>
        <w:t>initialScale = 1f,</w:t>
      </w:r>
      <w:r>
        <w:br w:type="textWrapping"/>
      </w:r>
      <w:r>
        <w:t>peakScale = 1f,</w:t>
      </w:r>
      <w:r>
        <w:br w:type="textWrapping"/>
      </w:r>
      <w:r>
        <w:t>scalePeakPercent = 0.2f,</w:t>
      </w:r>
      <w:r>
        <w:br w:type="textWrapping"/>
      </w:r>
      <w:r>
        <w:t>sizeMultiplier = 1.0f  // 标准大小</w:t>
      </w:r>
      <w:r>
        <w:br w:type="textWrapping"/>
      </w:r>
      <w:r>
        <w:t>};</w:t>
      </w:r>
      <w:r>
        <w:br w:type="textWrapping"/>
      </w:r>
      <w:r>
        <w:t>[Header("暴击伤害样式")]</w:t>
      </w:r>
      <w:r>
        <w:br w:type="textWrapping"/>
      </w:r>
      <w:r>
        <w:t>public FloatingTextStyle critStyle = new FloatingTextStyle</w:t>
      </w:r>
      <w:r>
        <w:br w:type="textWrapping"/>
      </w:r>
      <w:r>
        <w:t>{</w:t>
      </w:r>
      <w:r>
        <w:br w:type="textWrapping"/>
      </w:r>
      <w:r>
        <w:t>textColor = new Color(1f, 0f, 0.33f, 1f), // #FF0055 霓虹红</w:t>
      </w:r>
      <w:r>
        <w:br w:type="textWrapping"/>
      </w:r>
      <w:r>
        <w:t>outlineColor = new Color(0.5f, 0f, 0.15f, 1f),</w:t>
      </w:r>
      <w:r>
        <w:br w:type="textWrapping"/>
      </w:r>
      <w:r>
        <w:t>fontSize = 48f,</w:t>
      </w:r>
      <w:r>
        <w:br w:type="textWrapping"/>
      </w:r>
      <w:r>
        <w:t>isBold = true,</w:t>
      </w:r>
      <w:r>
        <w:br w:type="textWrapping"/>
      </w:r>
      <w:r>
        <w:t>outlineWidth = 0.25f,</w:t>
      </w:r>
      <w:r>
        <w:br w:type="textWrapping"/>
      </w:r>
      <w:r>
        <w:t>duration = 1.0f,</w:t>
      </w:r>
      <w:r>
        <w:br w:type="textWrapping"/>
      </w:r>
    </w:p>
    <w:p w14:paraId="58A769A2">
      <w:r>
        <w:br w:type="page"/>
      </w:r>
    </w:p>
    <w:p w14:paraId="1C29AE06">
      <w:pPr>
        <w:spacing w:line="280" w:lineRule="exact"/>
      </w:pPr>
      <w:r>
        <w:t>initialUpSpeed = 200f,</w:t>
      </w:r>
      <w:r>
        <w:br w:type="textWrapping"/>
      </w:r>
      <w:r>
        <w:t>horizontalRandomRange = 40f,</w:t>
      </w:r>
      <w:r>
        <w:br w:type="textWrapping"/>
      </w:r>
      <w:r>
        <w:t>gravity = 300f,</w:t>
      </w:r>
      <w:r>
        <w:br w:type="textWrapping"/>
      </w:r>
      <w:r>
        <w:t>fadeStartPercent = 0.6f,</w:t>
      </w:r>
      <w:r>
        <w:br w:type="textWrapping"/>
      </w:r>
      <w:r>
        <w:t>useScaleAnimation = true,</w:t>
      </w:r>
      <w:r>
        <w:br w:type="textWrapping"/>
      </w:r>
      <w:r>
        <w:t>initialScale = 0.8f,</w:t>
      </w:r>
      <w:r>
        <w:br w:type="textWrapping"/>
      </w:r>
      <w:r>
        <w:t>peakScale = 1.4f,</w:t>
      </w:r>
      <w:r>
        <w:br w:type="textWrapping"/>
      </w:r>
      <w:r>
        <w:t>scalePeakPercent = 0.15f,</w:t>
      </w:r>
      <w:r>
        <w:br w:type="textWrapping"/>
      </w:r>
      <w:r>
        <w:t>sizeMultiplier = 1.5f  // 1.5倍大小</w:t>
      </w:r>
      <w:r>
        <w:br w:type="textWrapping"/>
      </w:r>
      <w:r>
        <w:t>};</w:t>
      </w:r>
      <w:r>
        <w:br w:type="textWrapping"/>
      </w:r>
      <w:r>
        <w:t>[Header("状态文本样式")]</w:t>
      </w:r>
      <w:r>
        <w:br w:type="textWrapping"/>
      </w:r>
      <w:r>
        <w:t>public FloatingTextStyle statusStyle = new FloatingTextStyle</w:t>
      </w:r>
      <w:r>
        <w:br w:type="textWrapping"/>
      </w:r>
      <w:r>
        <w:t>{</w:t>
      </w:r>
      <w:r>
        <w:br w:type="textWrapping"/>
      </w:r>
      <w:r>
        <w:t>textColor = new Color(1f, 0.92f, 0.016f, 1f), // 黄色</w:t>
      </w:r>
      <w:r>
        <w:br w:type="textWrapping"/>
      </w:r>
      <w:r>
        <w:t>outlineColor = new Color(0.3f, 0.25f, 0f, 1f),</w:t>
      </w:r>
      <w:r>
        <w:br w:type="textWrapping"/>
      </w:r>
      <w:r>
        <w:t>fontSize = 36f,</w:t>
      </w:r>
      <w:r>
        <w:br w:type="textWrapping"/>
      </w:r>
      <w:r>
        <w:t>isBold = true,</w:t>
      </w:r>
      <w:r>
        <w:br w:type="textWrapping"/>
      </w:r>
      <w:r>
        <w:t>outlineWidth = 0.2f,</w:t>
      </w:r>
      <w:r>
        <w:br w:type="textWrapping"/>
      </w:r>
      <w:r>
        <w:t>duration = 0.8f,</w:t>
      </w:r>
      <w:r>
        <w:br w:type="textWrapping"/>
      </w:r>
      <w:r>
        <w:t>initialUpSpeed = 180f,</w:t>
      </w:r>
      <w:r>
        <w:br w:type="textWrapping"/>
      </w:r>
      <w:r>
        <w:t>horizontalRandomRange = 20f,</w:t>
      </w:r>
      <w:r>
        <w:br w:type="textWrapping"/>
      </w:r>
      <w:r>
        <w:t>gravity = 50f,</w:t>
      </w:r>
      <w:r>
        <w:br w:type="textWrapping"/>
      </w:r>
      <w:r>
        <w:t>fadeStartPercent = 0.6f,</w:t>
      </w:r>
      <w:r>
        <w:br w:type="textWrapping"/>
      </w:r>
      <w:r>
        <w:t>useScaleAnimation = true,</w:t>
      </w:r>
      <w:r>
        <w:br w:type="textWrapping"/>
      </w:r>
      <w:r>
        <w:t>initialScale = 0.6f,</w:t>
      </w:r>
      <w:r>
        <w:br w:type="textWrapping"/>
      </w:r>
      <w:r>
        <w:t>peakScale = 1.2f,</w:t>
      </w:r>
      <w:r>
        <w:br w:type="textWrapping"/>
      </w:r>
      <w:r>
        <w:t>scalePeakPercent = 0.25f,</w:t>
      </w:r>
      <w:r>
        <w:br w:type="textWrapping"/>
      </w:r>
      <w:r>
        <w:t>sizeMultiplier = 1.0f</w:t>
      </w:r>
      <w:r>
        <w:br w:type="textWrapping"/>
      </w:r>
      <w:r>
        <w:t>};</w:t>
      </w:r>
      <w:r>
        <w:br w:type="textWrapping"/>
      </w:r>
      <w:r>
        <w:t>[Header("Boss护甲伤害样式")]</w:t>
      </w:r>
      <w:r>
        <w:br w:type="textWrapping"/>
      </w:r>
      <w:r>
        <w:t>public FloatingTextStyle bossShieldStyle = new FloatingTextStyle</w:t>
      </w:r>
      <w:r>
        <w:br w:type="textWrapping"/>
      </w:r>
      <w:r>
        <w:t>{</w:t>
      </w:r>
      <w:r>
        <w:br w:type="textWrapping"/>
      </w:r>
      <w:r>
        <w:t>textColor = new Color(0.8f, 0.8f, 0.8f, 1f), // 银灰色 #CCCCCC</w:t>
      </w:r>
      <w:r>
        <w:br w:type="textWrapping"/>
      </w:r>
      <w:r>
        <w:t>outlineColor = new Color(0.3f, 0.3f, 0.3f, 1f),</w:t>
      </w:r>
      <w:r>
        <w:br w:type="textWrapping"/>
      </w:r>
      <w:r>
        <w:t>fontSize = 22f,  // 比普通小 30%</w:t>
      </w:r>
      <w:r>
        <w:br w:type="textWrapping"/>
      </w:r>
      <w:r>
        <w:t>isBold = false,</w:t>
      </w:r>
      <w:r>
        <w:br w:type="textWrapping"/>
      </w:r>
      <w:r>
        <w:t>outlineWidth = 0.1f,</w:t>
      </w:r>
      <w:r>
        <w:br w:type="textWrapping"/>
      </w:r>
      <w:r>
        <w:t>duration = 0.5f,</w:t>
      </w:r>
      <w:r>
        <w:br w:type="textWrapping"/>
      </w:r>
      <w:r>
        <w:t>initialUpSpeed = 100f,</w:t>
      </w:r>
      <w:r>
        <w:br w:type="textWrapping"/>
      </w:r>
      <w:r>
        <w:t>horizontalRandomRange = 40f,</w:t>
      </w:r>
      <w:r>
        <w:br w:type="textWrapping"/>
      </w:r>
      <w:r>
        <w:t>gravity = 80f,</w:t>
      </w:r>
      <w:r>
        <w:br w:type="textWrapping"/>
      </w:r>
      <w:r>
        <w:t>fadeStartPercent = 0.4f,</w:t>
      </w:r>
      <w:r>
        <w:br w:type="textWrapping"/>
      </w:r>
      <w:r>
        <w:t>useScaleAnimation = false,</w:t>
      </w:r>
      <w:r>
        <w:br w:type="textWrapping"/>
      </w:r>
      <w:r>
        <w:t>initialScale = 1f,</w:t>
      </w:r>
      <w:r>
        <w:br w:type="textWrapping"/>
      </w:r>
      <w:r>
        <w:t>peakScale = 1f,</w:t>
      </w:r>
      <w:r>
        <w:br w:type="textWrapping"/>
      </w:r>
      <w:r>
        <w:t>scalePeakPercent = 0.2f,</w:t>
      </w:r>
      <w:r>
        <w:br w:type="textWrapping"/>
      </w:r>
      <w:r>
        <w:t>sizeMultiplier = 0.7f  // 0.7倍大小</w:t>
      </w:r>
      <w:r>
        <w:br w:type="textWrapping"/>
      </w:r>
      <w:r>
        <w:t>};</w:t>
      </w:r>
      <w:r>
        <w:br w:type="textWrapping"/>
      </w:r>
      <w:r>
        <w:t>[Header("Boss核心伤害样式")]</w:t>
      </w:r>
      <w:r>
        <w:br w:type="textWrapping"/>
      </w:r>
      <w:r>
        <w:t>public FloatingTextStyle bossCoreStyle = new FloatingTextStyle</w:t>
      </w:r>
      <w:r>
        <w:br w:type="textWrapping"/>
      </w:r>
    </w:p>
    <w:p w14:paraId="069F29ED">
      <w:r>
        <w:br w:type="page"/>
      </w:r>
    </w:p>
    <w:p w14:paraId="7FDD6DE4">
      <w:pPr>
        <w:spacing w:line="280" w:lineRule="exact"/>
      </w:pPr>
      <w:r>
        <w:t>{</w:t>
      </w:r>
      <w:r>
        <w:br w:type="textWrapping"/>
      </w:r>
      <w:r>
        <w:t>textColor = new Color(1f, 0.2f, 0.1f, 1f), // 深红色</w:t>
      </w:r>
      <w:r>
        <w:br w:type="textWrapping"/>
      </w:r>
      <w:r>
        <w:t>outlineColor = new Color(0.6f, 0f, 0f, 1f), // 红色描边</w:t>
      </w:r>
      <w:r>
        <w:br w:type="textWrapping"/>
      </w:r>
      <w:r>
        <w:t>fontSize = 42f,</w:t>
      </w:r>
      <w:r>
        <w:br w:type="textWrapping"/>
      </w:r>
      <w:r>
        <w:t>isBold = true,</w:t>
      </w:r>
      <w:r>
        <w:br w:type="textWrapping"/>
      </w:r>
      <w:r>
        <w:t>outlineWidth = 0.3f,</w:t>
      </w:r>
      <w:r>
        <w:br w:type="textWrapping"/>
      </w:r>
      <w:r>
        <w:t>duration = 0.9f,</w:t>
      </w:r>
      <w:r>
        <w:br w:type="textWrapping"/>
      </w:r>
      <w:r>
        <w:t>initialUpSpeed = 180f,</w:t>
      </w:r>
      <w:r>
        <w:br w:type="textWrapping"/>
      </w:r>
      <w:r>
        <w:t>horizontalRandomRange = 30f,</w:t>
      </w:r>
      <w:r>
        <w:br w:type="textWrapping"/>
      </w:r>
      <w:r>
        <w:t>gravity = 200f,</w:t>
      </w:r>
      <w:r>
        <w:br w:type="textWrapping"/>
      </w:r>
      <w:r>
        <w:t>fadeStartPercent = 0.55f,</w:t>
      </w:r>
      <w:r>
        <w:br w:type="textWrapping"/>
      </w:r>
      <w:r>
        <w:t>useScaleAnimation = true,</w:t>
      </w:r>
      <w:r>
        <w:br w:type="textWrapping"/>
      </w:r>
      <w:r>
        <w:t>initialScale = 0.7f,</w:t>
      </w:r>
      <w:r>
        <w:br w:type="textWrapping"/>
      </w:r>
      <w:r>
        <w:t>peakScale = 1.3f,</w:t>
      </w:r>
      <w:r>
        <w:br w:type="textWrapping"/>
      </w:r>
      <w:r>
        <w:t>scalePeakPercent = 0.2f,</w:t>
      </w:r>
      <w:r>
        <w:br w:type="textWrapping"/>
      </w:r>
      <w:r>
        <w:t>sizeMultiplier = 1.3f  // 1.3倍大小</w:t>
      </w:r>
      <w:r>
        <w:br w:type="textWrapping"/>
      </w:r>
      <w:r>
        <w:t>};</w:t>
      </w:r>
      <w:r>
        <w:br w:type="textWrapping"/>
      </w:r>
      <w:r>
        <w:t>[Header("玩家血量受伤样式")]</w:t>
      </w:r>
      <w:r>
        <w:br w:type="textWrapping"/>
      </w:r>
      <w:r>
        <w:t>public FloatingTextStyle playerHealthDamageStyle = new FloatingTextStyle</w:t>
      </w:r>
      <w:r>
        <w:br w:type="textWrapping"/>
      </w:r>
      <w:r>
        <w:t>{</w:t>
      </w:r>
      <w:r>
        <w:br w:type="textWrapping"/>
      </w:r>
      <w:r>
        <w:t>textColor = new Color(1f, 0.2f, 0.2f, 1f),     // 红色 #FF3333</w:t>
      </w:r>
      <w:r>
        <w:br w:type="textWrapping"/>
      </w:r>
      <w:r>
        <w:t>outlineColor = new Color(0.3f, 0f, 0f, 1f),    // 深红描边</w:t>
      </w:r>
      <w:r>
        <w:br w:type="textWrapping"/>
      </w:r>
      <w:r>
        <w:t>fontSize = 38f,</w:t>
      </w:r>
      <w:r>
        <w:br w:type="textWrapping"/>
      </w:r>
      <w:r>
        <w:t>isBold = true,</w:t>
      </w:r>
      <w:r>
        <w:br w:type="textWrapping"/>
      </w:r>
      <w:r>
        <w:t>outlineWidth = 0.25f,</w:t>
      </w:r>
      <w:r>
        <w:br w:type="textWrapping"/>
      </w:r>
      <w:r>
        <w:t>duration = 0.8f,</w:t>
      </w:r>
      <w:r>
        <w:br w:type="textWrapping"/>
      </w:r>
      <w:r>
        <w:t>initialUpSpeed = 160f,</w:t>
      </w:r>
      <w:r>
        <w:br w:type="textWrapping"/>
      </w:r>
      <w:r>
        <w:t>horizontalRandomRange = 30f,</w:t>
      </w:r>
      <w:r>
        <w:br w:type="textWrapping"/>
      </w:r>
      <w:r>
        <w:t>gravity = 150f,</w:t>
      </w:r>
      <w:r>
        <w:br w:type="textWrapping"/>
      </w:r>
      <w:r>
        <w:t>fadeStartPercent = 0.5f,</w:t>
      </w:r>
      <w:r>
        <w:br w:type="textWrapping"/>
      </w:r>
      <w:r>
        <w:t>useScaleAnimation = true,</w:t>
      </w:r>
      <w:r>
        <w:br w:type="textWrapping"/>
      </w:r>
      <w:r>
        <w:t>initialScale = 0.8f,</w:t>
      </w:r>
      <w:r>
        <w:br w:type="textWrapping"/>
      </w:r>
      <w:r>
        <w:t>peakScale = 1.3f,</w:t>
      </w:r>
      <w:r>
        <w:br w:type="textWrapping"/>
      </w:r>
      <w:r>
        <w:t>scalePeakPercent = 0.2f,</w:t>
      </w:r>
      <w:r>
        <w:br w:type="textWrapping"/>
      </w:r>
      <w:r>
        <w:t>sizeMultiplier = 1.2f</w:t>
      </w:r>
      <w:r>
        <w:br w:type="textWrapping"/>
      </w:r>
      <w:r>
        <w:t>};</w:t>
      </w:r>
      <w:r>
        <w:br w:type="textWrapping"/>
      </w:r>
      <w:r>
        <w:t>[Header("玩家护盾受伤样式")]</w:t>
      </w:r>
      <w:r>
        <w:br w:type="textWrapping"/>
      </w:r>
      <w:r>
        <w:t>public FloatingTextStyle playerShieldDamageStyle = new FloatingTextStyle</w:t>
      </w:r>
      <w:r>
        <w:br w:type="textWrapping"/>
      </w:r>
      <w:r>
        <w:t>{</w:t>
      </w:r>
      <w:r>
        <w:br w:type="textWrapping"/>
      </w:r>
      <w:r>
        <w:t>textColor = new Color(0f, 0.9f, 1f, 1f),       // 青色 #00E5FF</w:t>
      </w:r>
      <w:r>
        <w:br w:type="textWrapping"/>
      </w:r>
      <w:r>
        <w:t>outlineColor = new Color(0f, 0.3f, 0.4f, 1f), // 深青描边</w:t>
      </w:r>
      <w:r>
        <w:br w:type="textWrapping"/>
      </w:r>
      <w:r>
        <w:t>fontSize = 36f,</w:t>
      </w:r>
      <w:r>
        <w:br w:type="textWrapping"/>
      </w:r>
      <w:r>
        <w:t>isBold = true,</w:t>
      </w:r>
      <w:r>
        <w:br w:type="textWrapping"/>
      </w:r>
      <w:r>
        <w:t>outlineWidth = 0.2f,</w:t>
      </w:r>
      <w:r>
        <w:br w:type="textWrapping"/>
      </w:r>
      <w:r>
        <w:t>duration = 0.7f,</w:t>
      </w:r>
      <w:r>
        <w:br w:type="textWrapping"/>
      </w:r>
      <w:r>
        <w:t>initialUpSpeed = 150f,</w:t>
      </w:r>
      <w:r>
        <w:br w:type="textWrapping"/>
      </w:r>
      <w:r>
        <w:t>horizontalRandomRange = 35f,</w:t>
      </w:r>
      <w:r>
        <w:br w:type="textWrapping"/>
      </w:r>
      <w:r>
        <w:t>gravity = 120f,</w:t>
      </w:r>
      <w:r>
        <w:br w:type="textWrapping"/>
      </w:r>
      <w:r>
        <w:t>fadeStartPercent = 0.5f,</w:t>
      </w:r>
      <w:r>
        <w:br w:type="textWrapping"/>
      </w:r>
      <w:r>
        <w:t>useScaleAnimation = true,</w:t>
      </w:r>
      <w:r>
        <w:br w:type="textWrapping"/>
      </w:r>
    </w:p>
    <w:p w14:paraId="2D1E39AD">
      <w:r>
        <w:br w:type="page"/>
      </w:r>
    </w:p>
    <w:p w14:paraId="5BDF842C">
      <w:pPr>
        <w:spacing w:line="280" w:lineRule="exact"/>
      </w:pPr>
      <w:r>
        <w:t>initialScale = 0.8f,</w:t>
      </w:r>
      <w:r>
        <w:br w:type="textWrapping"/>
      </w:r>
      <w:r>
        <w:t>peakScale = 1.2f,</w:t>
      </w:r>
      <w:r>
        <w:br w:type="textWrapping"/>
      </w:r>
      <w:r>
        <w:t>scalePeakPercent = 0.2f,</w:t>
      </w:r>
      <w:r>
        <w:br w:type="textWrapping"/>
      </w:r>
      <w:r>
        <w:t>sizeMultiplier = 1.1f</w:t>
      </w:r>
      <w:r>
        <w:br w:type="textWrapping"/>
      </w:r>
      <w:r>
        <w:t>};</w:t>
      </w:r>
      <w:r>
        <w:br w:type="textWrapping"/>
      </w:r>
      <w:r>
        <w:t>[Header("玩家血量恢复样式")]</w:t>
      </w:r>
      <w:r>
        <w:br w:type="textWrapping"/>
      </w:r>
      <w:r>
        <w:t>public FloatingTextStyle playerHealthRestoreStyle = new FloatingTextStyle</w:t>
      </w:r>
      <w:r>
        <w:br w:type="textWrapping"/>
      </w:r>
      <w:r>
        <w:t>{</w:t>
      </w:r>
      <w:r>
        <w:br w:type="textWrapping"/>
      </w:r>
      <w:r>
        <w:t>textColor = new Color(0.2f, 1f, 0.4f, 1f),    // 绿色 #33FF66</w:t>
      </w:r>
      <w:r>
        <w:br w:type="textWrapping"/>
      </w:r>
      <w:r>
        <w:t>outlineColor = new Color(0f, 0.3f, 0.1f, 1f), // 深绿描边</w:t>
      </w:r>
      <w:r>
        <w:br w:type="textWrapping"/>
      </w:r>
      <w:r>
        <w:t>fontSize = 34f,</w:t>
      </w:r>
      <w:r>
        <w:br w:type="textWrapping"/>
      </w:r>
      <w:r>
        <w:t>isBold = true,</w:t>
      </w:r>
      <w:r>
        <w:br w:type="textWrapping"/>
      </w:r>
      <w:r>
        <w:t>outlineWidth = 0.2f,</w:t>
      </w:r>
      <w:r>
        <w:br w:type="textWrapping"/>
      </w:r>
      <w:r>
        <w:t>duration = 0.9f,</w:t>
      </w:r>
      <w:r>
        <w:br w:type="textWrapping"/>
      </w:r>
      <w:r>
        <w:t>initialUpSpeed = 140f,</w:t>
      </w:r>
      <w:r>
        <w:br w:type="textWrapping"/>
      </w:r>
      <w:r>
        <w:t>horizontalRandomRange = 20f,</w:t>
      </w:r>
      <w:r>
        <w:br w:type="textWrapping"/>
      </w:r>
      <w:r>
        <w:t>gravity = 100f,</w:t>
      </w:r>
      <w:r>
        <w:br w:type="textWrapping"/>
      </w:r>
      <w:r>
        <w:t>fadeStartPercent = 0.6f,</w:t>
      </w:r>
      <w:r>
        <w:br w:type="textWrapping"/>
      </w:r>
      <w:r>
        <w:t>useScaleAnimation = true,</w:t>
      </w:r>
      <w:r>
        <w:br w:type="textWrapping"/>
      </w:r>
      <w:r>
        <w:t>initialScale = 0.9f,</w:t>
      </w:r>
      <w:r>
        <w:br w:type="textWrapping"/>
      </w:r>
      <w:r>
        <w:t>peakScale = 1.2f,</w:t>
      </w:r>
      <w:r>
        <w:br w:type="textWrapping"/>
      </w:r>
      <w:r>
        <w:t>scalePeakPercent = 0.25f,</w:t>
      </w:r>
      <w:r>
        <w:br w:type="textWrapping"/>
      </w:r>
      <w:r>
        <w:t>sizeMultiplier = 1.0f</w:t>
      </w:r>
      <w:r>
        <w:br w:type="textWrapping"/>
      </w:r>
      <w:r>
        <w:t>};</w:t>
      </w:r>
      <w:r>
        <w:br w:type="textWrapping"/>
      </w:r>
      <w:r>
        <w:t>[Header("玩家护盾恢复样式")]</w:t>
      </w:r>
      <w:r>
        <w:br w:type="textWrapping"/>
      </w:r>
      <w:r>
        <w:t>public FloatingTextStyle playerShieldRestoreStyle = new FloatingTextStyle</w:t>
      </w:r>
      <w:r>
        <w:br w:type="textWrapping"/>
      </w:r>
      <w:r>
        <w:t>{</w:t>
      </w:r>
      <w:r>
        <w:br w:type="textWrapping"/>
      </w:r>
      <w:r>
        <w:t>textColor = new Color(0.4f, 1f, 1f, 1f),      // 亮青色 #66FFFF</w:t>
      </w:r>
      <w:r>
        <w:br w:type="textWrapping"/>
      </w:r>
      <w:r>
        <w:t>outlineColor = new Color(0f, 0.4f, 0.4f, 1f), // 深青描边</w:t>
      </w:r>
      <w:r>
        <w:br w:type="textWrapping"/>
      </w:r>
      <w:r>
        <w:t>fontSize = 34f,</w:t>
      </w:r>
      <w:r>
        <w:br w:type="textWrapping"/>
      </w:r>
      <w:r>
        <w:t>isBold = true,</w:t>
      </w:r>
      <w:r>
        <w:br w:type="textWrapping"/>
      </w:r>
      <w:r>
        <w:t>outlineWidth = 0.2f,</w:t>
      </w:r>
      <w:r>
        <w:br w:type="textWrapping"/>
      </w:r>
      <w:r>
        <w:t>duration = 0.9f,</w:t>
      </w:r>
      <w:r>
        <w:br w:type="textWrapping"/>
      </w:r>
      <w:r>
        <w:t>initialUpSpeed = 140f,</w:t>
      </w:r>
      <w:r>
        <w:br w:type="textWrapping"/>
      </w:r>
      <w:r>
        <w:t>horizontalRandomRange = 20f,</w:t>
      </w:r>
      <w:r>
        <w:br w:type="textWrapping"/>
      </w:r>
      <w:r>
        <w:t>gravity = 100f,</w:t>
      </w:r>
      <w:r>
        <w:br w:type="textWrapping"/>
      </w:r>
      <w:r>
        <w:t>fadeStartPercent = 0.6f,</w:t>
      </w:r>
      <w:r>
        <w:br w:type="textWrapping"/>
      </w:r>
      <w:r>
        <w:t>useScaleAnimation = true,</w:t>
      </w:r>
      <w:r>
        <w:br w:type="textWrapping"/>
      </w:r>
      <w:r>
        <w:t>initialScale = 0.9f,</w:t>
      </w:r>
      <w:r>
        <w:br w:type="textWrapping"/>
      </w:r>
      <w:r>
        <w:t>peakScale = 1.2f,</w:t>
      </w:r>
      <w:r>
        <w:br w:type="textWrapping"/>
      </w:r>
      <w:r>
        <w:t>scalePeakPercent = 0.25f,</w:t>
      </w:r>
      <w:r>
        <w:br w:type="textWrapping"/>
      </w:r>
      <w:r>
        <w:t>sizeMultiplier = 1.0f</w:t>
      </w:r>
      <w:r>
        <w:br w:type="textWrapping"/>
      </w:r>
      <w:r>
        <w:t>};</w:t>
      </w:r>
      <w:r>
        <w:br w:type="textWrapping"/>
      </w:r>
      <w:r>
        <w:t>[Header("碎冰伤害样式")]</w:t>
      </w:r>
      <w:r>
        <w:br w:type="textWrapping"/>
      </w:r>
      <w:r>
        <w:t>public FloatingTextStyle shatterStyle = new FloatingTextStyle</w:t>
      </w:r>
      <w:r>
        <w:br w:type="textWrapping"/>
      </w:r>
      <w:r>
        <w:t>{</w:t>
      </w:r>
      <w:r>
        <w:br w:type="textWrapping"/>
      </w:r>
      <w:r>
        <w:t>textColor = new Color(0f, 0.75f, 1f, 1f),      // 亮蓝色 #00BFFF</w:t>
      </w:r>
      <w:r>
        <w:br w:type="textWrapping"/>
      </w:r>
      <w:r>
        <w:t>outlineColor = new Color(0f, 0.2f, 0.4f, 1f),  // 深蓝描边</w:t>
      </w:r>
      <w:r>
        <w:br w:type="textWrapping"/>
      </w:r>
      <w:r>
        <w:t>fontSize = 36f,</w:t>
      </w:r>
      <w:r>
        <w:br w:type="textWrapping"/>
      </w:r>
      <w:r>
        <w:t>isBold = true,</w:t>
      </w:r>
      <w:r>
        <w:br w:type="textWrapping"/>
      </w:r>
    </w:p>
    <w:p w14:paraId="5FB1C6D6">
      <w:r>
        <w:br w:type="page"/>
      </w:r>
    </w:p>
    <w:p w14:paraId="3D08F1D4">
      <w:pPr>
        <w:spacing w:line="280" w:lineRule="exact"/>
      </w:pPr>
      <w:r>
        <w:t>outlineWidth = 0.2f,</w:t>
      </w:r>
      <w:r>
        <w:br w:type="textWrapping"/>
      </w:r>
      <w:r>
        <w:t>duration = 0.7f,</w:t>
      </w:r>
      <w:r>
        <w:br w:type="textWrapping"/>
      </w:r>
      <w:r>
        <w:t>initialUpSpeed = 160f,</w:t>
      </w:r>
      <w:r>
        <w:br w:type="textWrapping"/>
      </w:r>
      <w:r>
        <w:t>horizontalRandomRange = 50f,</w:t>
      </w:r>
      <w:r>
        <w:br w:type="textWrapping"/>
      </w:r>
      <w:r>
        <w:t>gravity = 120f,</w:t>
      </w:r>
      <w:r>
        <w:br w:type="textWrapping"/>
      </w:r>
      <w:r>
        <w:t>fadeStartPercent = 0.5f,</w:t>
      </w:r>
      <w:r>
        <w:br w:type="textWrapping"/>
      </w:r>
      <w:r>
        <w:t>useScaleAnimation = true,</w:t>
      </w:r>
      <w:r>
        <w:br w:type="textWrapping"/>
      </w:r>
      <w:r>
        <w:t>initialScale = 0.8f,</w:t>
      </w:r>
      <w:r>
        <w:br w:type="textWrapping"/>
      </w:r>
      <w:r>
        <w:t>peakScale = 1.2f,</w:t>
      </w:r>
      <w:r>
        <w:br w:type="textWrapping"/>
      </w:r>
      <w:r>
        <w:t>scalePeakPercent = 0.2f,</w:t>
      </w:r>
      <w:r>
        <w:br w:type="textWrapping"/>
      </w:r>
      <w:r>
        <w:t>sizeMultiplier = 1.15f  // 比普通大15%</w:t>
      </w:r>
      <w:r>
        <w:br w:type="textWrapping"/>
      </w:r>
      <w:r>
        <w:t>};</w:t>
      </w:r>
      <w:r>
        <w:br w:type="textWrapping"/>
      </w:r>
      <w:r>
        <w:t>[Header("碎冰暴击样式")]</w:t>
      </w:r>
      <w:r>
        <w:br w:type="textWrapping"/>
      </w:r>
      <w:r>
        <w:t>public FloatingTextStyle shatterCritStyle = new FloatingTextStyle</w:t>
      </w:r>
      <w:r>
        <w:br w:type="textWrapping"/>
      </w:r>
      <w:r>
        <w:t>{</w:t>
      </w:r>
      <w:r>
        <w:br w:type="textWrapping"/>
      </w:r>
      <w:r>
        <w:t>textColor = new Color(0.4f, 0.9f, 1f, 1f),     // 冰蓝色 #66E5FF</w:t>
      </w:r>
      <w:r>
        <w:br w:type="textWrapping"/>
      </w:r>
      <w:r>
        <w:t>outlineColor = new Color(0.8f, 0.1f, 0.1f, 1f), // 红色描边（高光时刻）</w:t>
      </w:r>
      <w:r>
        <w:br w:type="textWrapping"/>
      </w:r>
      <w:r>
        <w:t>fontSize = 44f,</w:t>
      </w:r>
      <w:r>
        <w:br w:type="textWrapping"/>
      </w:r>
      <w:r>
        <w:t>isBold = true,</w:t>
      </w:r>
      <w:r>
        <w:br w:type="textWrapping"/>
      </w:r>
      <w:r>
        <w:t>outlineWidth = 0.3f,</w:t>
      </w:r>
      <w:r>
        <w:br w:type="textWrapping"/>
      </w:r>
      <w:r>
        <w:t>duration = 0.9f,</w:t>
      </w:r>
      <w:r>
        <w:br w:type="textWrapping"/>
      </w:r>
      <w:r>
        <w:t>initialUpSpeed = 200f,</w:t>
      </w:r>
      <w:r>
        <w:br w:type="textWrapping"/>
      </w:r>
      <w:r>
        <w:t>horizontalRandomRange = 40f,</w:t>
      </w:r>
      <w:r>
        <w:br w:type="textWrapping"/>
      </w:r>
      <w:r>
        <w:t>gravity = 180f,</w:t>
      </w:r>
      <w:r>
        <w:br w:type="textWrapping"/>
      </w:r>
      <w:r>
        <w:t>fadeStartPercent = 0.55f,</w:t>
      </w:r>
      <w:r>
        <w:br w:type="textWrapping"/>
      </w:r>
      <w:r>
        <w:t>useScaleAnimation = true,</w:t>
      </w:r>
      <w:r>
        <w:br w:type="textWrapping"/>
      </w:r>
      <w:r>
        <w:t>initialScale = 0.6f,</w:t>
      </w:r>
      <w:r>
        <w:br w:type="textWrapping"/>
      </w:r>
      <w:r>
        <w:t>peakScale = 1.5f,</w:t>
      </w:r>
      <w:r>
        <w:br w:type="textWrapping"/>
      </w:r>
      <w:r>
        <w:t>scalePeakPercent = 0.15f,</w:t>
      </w:r>
      <w:r>
        <w:br w:type="textWrapping"/>
      </w:r>
      <w:r>
        <w:t>sizeMultiplier = 1.4f  // 比普通大40%</w:t>
      </w:r>
      <w:r>
        <w:br w:type="textWrapping"/>
      </w:r>
      <w:r>
        <w:t>};</w:t>
      </w:r>
      <w:r>
        <w:br w:type="textWrapping"/>
      </w:r>
      <w:r>
        <w:t>[Header("处决样式")]</w:t>
      </w:r>
      <w:r>
        <w:br w:type="textWrapping"/>
      </w:r>
      <w:r>
        <w:t>public FloatingTextStyle executionStyle = new FloatingTextStyle</w:t>
      </w:r>
      <w:r>
        <w:br w:type="textWrapping"/>
      </w:r>
      <w:r>
        <w:t>{</w:t>
      </w:r>
      <w:r>
        <w:br w:type="textWrapping"/>
      </w:r>
      <w:r>
        <w:t>textColor = new Color(0.2f, 0.8f, 1f, 1f),     // 冰蓝色</w:t>
      </w:r>
      <w:r>
        <w:br w:type="textWrapping"/>
      </w:r>
      <w:r>
        <w:t>outlineColor = new Color(0.6f, 0f, 0.8f, 1f),  // 紫色描边（特殊感）</w:t>
      </w:r>
      <w:r>
        <w:br w:type="textWrapping"/>
      </w:r>
      <w:r>
        <w:t>fontSize = 40f,</w:t>
      </w:r>
      <w:r>
        <w:br w:type="textWrapping"/>
      </w:r>
      <w:r>
        <w:t>isBold = true,</w:t>
      </w:r>
      <w:r>
        <w:br w:type="textWrapping"/>
      </w:r>
      <w:r>
        <w:t>outlineWidth = 0.35f,</w:t>
      </w:r>
      <w:r>
        <w:br w:type="textWrapping"/>
      </w:r>
      <w:r>
        <w:t>duration = 1.0f,</w:t>
      </w:r>
      <w:r>
        <w:br w:type="textWrapping"/>
      </w:r>
      <w:r>
        <w:t>initialUpSpeed = 180f,</w:t>
      </w:r>
      <w:r>
        <w:br w:type="textWrapping"/>
      </w:r>
      <w:r>
        <w:t>horizontalRandomRange = 20f,</w:t>
      </w:r>
      <w:r>
        <w:br w:type="textWrapping"/>
      </w:r>
      <w:r>
        <w:t>gravity = 100f,</w:t>
      </w:r>
      <w:r>
        <w:br w:type="textWrapping"/>
      </w:r>
      <w:r>
        <w:t>fadeStartPercent = 0.6f,</w:t>
      </w:r>
      <w:r>
        <w:br w:type="textWrapping"/>
      </w:r>
      <w:r>
        <w:t>useScaleAnimation = true,</w:t>
      </w:r>
      <w:r>
        <w:br w:type="textWrapping"/>
      </w:r>
      <w:r>
        <w:t>initialScale = 0.5f,</w:t>
      </w:r>
      <w:r>
        <w:br w:type="textWrapping"/>
      </w:r>
      <w:r>
        <w:t>peakScale = 1.6f,</w:t>
      </w:r>
      <w:r>
        <w:br w:type="textWrapping"/>
      </w:r>
      <w:r>
        <w:t>scalePeakPercent = 0.2f,</w:t>
      </w:r>
      <w:r>
        <w:br w:type="textWrapping"/>
      </w:r>
      <w:r>
        <w:t>sizeMultiplier = 1.3f</w:t>
      </w:r>
      <w:r>
        <w:br w:type="textWrapping"/>
      </w:r>
      <w:r>
        <w:t>};</w:t>
      </w:r>
      <w:r>
        <w:br w:type="textWrapping"/>
      </w:r>
    </w:p>
    <w:sectPr>
      <w:headerReference r:id="rId5" w:type="default"/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949AB">
    <w:pPr>
      <w:pStyle w:val="25"/>
      <w:jc w:val="center"/>
    </w:pPr>
    <w:r>
      <w:t>光与朽游戏软件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A9377C"/>
    <w:rsid w:val="36C63234"/>
    <w:rsid w:val="4CEF5B2D"/>
    <w:rsid w:val="5DEC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120</Pages>
  <Words>4670</Words>
  <Characters>24169</Characters>
  <Lines>0</Lines>
  <Paragraphs>0</Paragraphs>
  <TotalTime>3</TotalTime>
  <ScaleCrop>false</ScaleCrop>
  <LinksUpToDate>false</LinksUpToDate>
  <CharactersWithSpaces>26158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Emotion Catcher</cp:lastModifiedBy>
  <dcterms:modified xsi:type="dcterms:W3CDTF">2026-03-29T08:04:20Z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eyJoZGlkIjoiMTNkMDQ1YzY0M2Q4YjdhNjI2ZGIyNmRkY2Y4M2I3YWIiLCJ1c2VySWQiOiIxMjE1OTQ5MDAwIn0=</vt:lpwstr>
  </property>
  <property fmtid="{D5CDD505-2E9C-101B-9397-08002B2CF9AE}" pid="3" name="KSOProductBuildVer">
    <vt:lpwstr>2052-12.1.0.25225</vt:lpwstr>
  </property>
  <property fmtid="{D5CDD505-2E9C-101B-9397-08002B2CF9AE}" pid="4" name="ICV">
    <vt:lpwstr>EBBD8EF0211E412CA7B5BEF90BF6E17A_12</vt:lpwstr>
  </property>
</Properties>
</file>